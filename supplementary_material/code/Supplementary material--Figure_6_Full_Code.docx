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EB128A">
      <w:pPr>
        <w:pStyle w:val="31"/>
        <w:spacing w:after="200"/>
        <w:jc w:val="center"/>
      </w:pPr>
      <w:r>
        <w:rPr>
          <w:rFonts w:ascii="Times New Roman" w:hAnsi="Times New Roman" w:eastAsia="Times New Roman"/>
          <w:b/>
          <w:color w:val="000000"/>
          <w:sz w:val="32"/>
        </w:rPr>
        <w:t>Qiskit Simulation</w:t>
      </w:r>
      <w:bookmarkStart w:id="0" w:name="_GoBack"/>
      <w:bookmarkEnd w:id="0"/>
    </w:p>
    <w:p w14:paraId="2C3B4E68">
      <w:pPr>
        <w:pStyle w:val="3"/>
      </w:pPr>
      <w:r>
        <w:rPr>
          <w:rFonts w:ascii="Times New Roman" w:hAnsi="Times New Roman" w:eastAsia="Times New Roman"/>
          <w:b/>
          <w:color w:val="000000"/>
          <w:sz w:val="22"/>
        </w:rPr>
        <w:t>local_reference_evaluation.py</w:t>
      </w:r>
    </w:p>
    <w:p w14:paraId="38F36909">
      <w:pPr>
        <w:pStyle w:val="164"/>
        <w:keepNext w:val="0"/>
        <w:keepLines w:val="0"/>
      </w:pPr>
      <w:r>
        <w:rPr>
          <w:rFonts w:ascii="Consolas" w:hAnsi="Consolas" w:eastAsia="Consolas"/>
          <w:b w:val="0"/>
          <w:color w:val="000000"/>
          <w:sz w:val="16"/>
        </w:rPr>
        <w:t>"""Offline local validation for the organized verification code."""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from __future__ import annotations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import json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import math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from pathlib import Path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import numpy as np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from qiskit import QuantumCircuit, transpile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from qiskit.providers.basic_provider import BasicSimulator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from qiskit.quantum_info import Statevector, partial_trace, state_fidelity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from qiskit_aer import AerSimulator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from qiskit_protocol_reference import (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build_composed_staged_emulation_candidate,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coherent_teleportation,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composed_candidate_expected_outputs,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prepare_named_state,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success_probability_from_counts,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from verification_experiment_suite import SEED, fidelity, write_rows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VALIDATION_STATES = ("0", "1", "+", "-", "i+", "i-")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COMPOSED_STATES = ("0", "1", "+", "-", "i+", "i-", "global_phase_i+")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STAGES = ("S2", "S4", "S6")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def named_statevector(label: str) -&gt; np.ndarray: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if label == "0":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return np.array([1, 0], dtype=complex)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if label == "1":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return np.array([0, 1], dtype=complex)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if label == "+":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return np.array([1, 1], dtype=complex) / np.sqrt(2)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if label == "-":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return np.array([1, -1], dtype=complex) / np.sqrt(2)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if label == "i+":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return np.array([1, 1j], dtype=complex) / np.sqrt(2)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if label == "i-":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return np.array([1, -1j], dtype=complex) / np.sqrt(2)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raise ValueError(f"unsupported validation state: {label}")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def coherent_chain_fidelity(input_state: str, rounds: int) -&gt; float: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if rounds not in (1, 2, 3):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raise ValueError("rounds must be 1, 2, or 3")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qc = QuantumCircuit(1 + 2 * rounds)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prepare_named_state(qc, 0, input_state)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for round_index in range(rounds):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sender = 1 + 2 * round_index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receiver = sender + 1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qc.h(sender)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qc.cx(sender, receiver)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source = 0 if round_index == 0 else 2 * round_index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coherent_teleportation(qc, source, sender, receiver, STAGES[round_index])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state = Statevector.from_instruction(qc)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receiver = 2 * rounds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reduced = partial_trace(state, [q for q in range(qc.num_qubits) if q != receiver])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return float(np.clip(state_fidelity(reduced, named_statevector(input_state)), 0.0, 1.0))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def conditioned_outcome_fidelities(input_state: str) -&gt; dict[str, float]: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"""Exact Bell-outcome branches with X^b then Z^a receiver corrections."""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target = named_statevector(input_state)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qc = QuantumCircuit(3)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prepare_named_state(qc, 0, input_state)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qc.h(1)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qc.cx(1, 2)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qc.cx(0, 1)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qc.h(0)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tensor = np.asarray(Statevector.from_instruction(qc)).reshape(2, 2, 2)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X = np.array([[0, 1], [1, 0]], dtype=complex)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Z = np.array([[1, 0], [0, -1]], dtype=complex)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results = {}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for message_bit in (0, 1):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for sender_bit in (0, 1):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receiver = tensor[:, sender_bit, message_bit]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norm = np.linalg.norm(receiver)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if norm &lt;= 0: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raise RuntimeError("zero-probability teleportation branch")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receiver = receiver / norm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if sender_bit: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receiver = X @ receiver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if message_bit: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receiver = Z @ receiver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results[f"{message_bit}{sender_bit}"] = fidelity(target, receiver)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return results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def generate_teleportation_regression(path: Path) -&gt; None: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rows = []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for state_name in VALIDATION_STATES: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conditioned = conditioned_outcome_fidelities(state_name)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phase_fidelity = fidelity(named_statevector(state_name), np.exp(1j * 0.731) * named_statevector(state_name))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for rounds, stage in enumerate(STAGES, start=1):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rows.append(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{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    "input_state": state_name,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    "stage": stage,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    "sequential_rounds": rounds,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    "coherent_deferred_measurement_fidelity": coherent_chain_fidelity(state_name, rounds),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    "measurement_conditioned_min_fidelity": min(conditioned.values()),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    "measurement_conditioned_branch_fidelities_json": json.dumps(conditioned, sort_keys=True),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    "global_phase_invariance_fidelity": phase_fidelity,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    "expected_fidelity": 1.0,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}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write_rows(path, rows)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def _candidate_for_label(label: str):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if label == "global_phase_i+":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circuit = build_composed_staged_emulation_candidate("i+")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circuit.global_phase += math.pi / 3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circuit.metadata = dict(circuit.metadata)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circuit.metadata["input_state"] = label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return circuit, "i+"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return build_composed_staged_emulation_candidate(label), label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def generate_composed_candidate_reference(path: Path, shots: int = 4096) -&gt; None: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rows = []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engines = (("BasicSimulator", BasicSimulator()), ("AerSimulator-ideal", AerSimulator()))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for engine_index, (engine_name, backend) in enumerate(engines):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for state_index, label in enumerate(COMPOSED_STATES):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for m in (1, 2, 4, 8):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instance_probabilities = []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instance_counts = []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valid_outputs = None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for j in range(m):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    circuit, semantic_label = _candidate_for_label(label)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    valid_outputs = composed_candidate_expected_outputs(semantic_label)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    seed = SEED + engine_index * 100_000 + state_index * 1_000 + m * 10 + j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    executable = transpile(circuit, backend, optimization_level=1, seed_transpiler=seed)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    counts = backend.run(executable, shots=shots, seed_simulator=seed).result().get_counts()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    instance_counts.append(counts)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    instance_probabilities.append(success_probability_from_counts(counts, valid_outputs))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logical_probability = float(np.prod(instance_probabilities))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dominant_probability = float(np.prod([max(item.values()) / shots for item in instance_counts]))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rows.append(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    {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        "engine": engine_name,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        "input_state": label,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        "m": m,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        "shots_per_instance": shots,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        "circuit_instances": m,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        "valid_expected_outputs": json.dumps(sorted(valid_outputs)),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        "expected_measurement_distribution": json.dumps({value: 1.0 for value in sorted(valid_outputs)}),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        "dominant_output_probability": dominant_probability,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        "logical_success_probability": logical_probability,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        "absolute_difference_between_metrics": abs(logical_probability - dominant_probability),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        "relative_difference_between_metrics": abs(logical_probability - dominant_probability) / dominant_probability if dominant_probability else math.nan,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        "interpretation": "Logical success is evaluated over the input-dependent valid-output set; the dominant output is a separate diagnostic.",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        "counts_per_instance_json": json.dumps(instance_counts, sort_keys=True),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    }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write_rows(path, rows)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</w:p>
    <w:p w14:paraId="51AFEFA1">
      <w:pPr>
        <w:pStyle w:val="3"/>
        <w:pageBreakBefore/>
      </w:pPr>
      <w:r>
        <w:rPr>
          <w:rFonts w:ascii="Times New Roman" w:hAnsi="Times New Roman" w:eastAsia="Times New Roman"/>
          <w:b/>
          <w:color w:val="000000"/>
          <w:sz w:val="22"/>
        </w:rPr>
        <w:t>qiskit_circuit_library.py</w:t>
      </w:r>
    </w:p>
    <w:p w14:paraId="2FF4FBD8">
      <w:pPr>
        <w:pStyle w:val="164"/>
        <w:keepNext w:val="0"/>
        <w:keepLines w:val="0"/>
      </w:pPr>
      <w:r>
        <w:rPr>
          <w:rFonts w:ascii="Consolas" w:hAnsi="Consolas" w:eastAsia="Consolas"/>
          <w:b w:val="0"/>
          <w:color w:val="000000"/>
          <w:sz w:val="16"/>
        </w:rPr>
        <w:t>"""Complete IBM/Qiskit circuit, retrieval, evaluation, and guarded-submission code."""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from __future__ import annotations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import argparse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import csv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import hashlib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import json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from math import sqrt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from pathlib import Path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from qiskit import ClassicalRegister, QuantumCircuit, QuantumRegister, transpile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from qiskit.qasm3 import dumps as qasm3_dumps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from qiskit.transpiler import generate_preset_pass_manager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try: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from qiskit_ibm_runtime import QiskitRuntimeService, SamplerV2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except ImportError:  # Optional for local circuit construction.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QiskitRuntimeService = None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SamplerV2 = None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# 1. Bell resources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def build_bell_pair_circuit(name='bell_pair'):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q = QuantumRegister(2, 'bell')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qc = QuantumCircuit(q, name=name)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qc.h(q[0])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qc.cx(q[0], q[1])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return qc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def build_three_bell_pair_circuit():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q = QuantumRegister(6, 'bell')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qc = QuantumCircuit(q, name='three_v7_bell_pairs')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for a, b in ((0, 1), (2, 3), (4, 5)):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qc.h(q[a])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qc.cx(q[a], q[b])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qc.metadata = {'pairs': {'AB_S2': [0, 1], 'BT_S4': [2, 3], 'TB_S6': [4, 5]}}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return qc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# 2. Teleportation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def coherent_teleportation(qc, message, bell_sender, bell_receiver, label):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qc.barrier(label=f'{label}_Bell_measurement')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qc.cx(message, bell_sender)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qc.h(message)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qc.cx(bell_sender, bell_receiver)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qc.cz(message, bell_receiver)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def build_teleportation_circuit(input_state='0'):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qc = QuantumCircuit(3, 1, name=f'teleport_{input_state}')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if input_state == '1':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qc.x(0)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elif input_state == '+':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qc.h(0)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elif input_state == '-':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qc.x(0)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qc.h(0)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qc.h(1)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qc.cx(1, 2)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coherent_teleportation(qc, 0, 1, 2, 'S2')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if input_state in {'+', '-'}: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qc.h(2)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qc.measure(2, 0)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return qc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def build_three_teleportation_rounds(input_state='0'):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qc = QuantumCircuit(7, 1, name='three_teleportation_rounds')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if input_state == '1':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qc.x(0)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elif input_state == '+':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qc.h(0)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elif input_state == '-':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qc.x(0)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qc.h(0)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for a, b in ((1, 2), (3, 4), (5, 6)):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qc.h(a)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qc.cx(a, b)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coherent_teleportation(qc, 0, 1, 2, 'S2')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coherent_teleportation(qc, 2, 3, 4, 'S4')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coherent_teleportation(qc, 4, 5, 6, 'S6')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if input_state in {'+', '-'}: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qc.h(6)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qc.measure(6, 0)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return qc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# 3. Strengthened-QOTP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def append_qotp(qc, qubit, key4, label='E_K'):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U = encryption_unitary(key4)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qc.unitary(U, [qubit], label=label)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def append_qotp_inverse(qc, qubit, key4, label='E_K^-1'):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U = encryption_unitary(key4)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qc.unitary(U.conj().T, [qubit], label=label)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def build_qotp_roundtrip_circuit(key4='0101', input_state='0'):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qc = QuantumCircuit(1, 1, name='strengthened_qotp_roundtrip')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if input_state == '1':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qc.x(0)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elif input_state == '+':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qc.h(0)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elif input_state == '-':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qc.x(0)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qc.h(0)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append_qotp(qc, 0, key4)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append_qotp_inverse(qc, 0, key4)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if input_state in {'+', '-'}: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qc.h(0)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qc.measure(0, 0)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return qc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# 4. Encrypted Bell records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def append_encrypted_record_roundtrip(qc, carrier, key4, record, label):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if record[1] == '1':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qc.x(carrier)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if record[0] == '1':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qc.z(carrier)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append_qotp(qc, carrier, key4, f'{label}_encrypt')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append_qotp_inverse(qc, carrier, key4, f'{label}_decrypt')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if record[0] == '1':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qc.z(carrier)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if record[1] == '1':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qc.x(carrier)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def build_encrypted_bell_record_circuit(key4='1010', record='01'):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qc = QuantumCircuit(2, 2, name='encrypted_bell_record_roundtrip')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qc.h(0)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qc.cx(0, 1)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append_encrypted_record_roundtrip(qc, 1, key4, record, 'E_KU_X')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qc.cx(0, 1)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qc.h(0)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qc.measure([0, 1], [0, 1])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return qc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# 5. Repeated swap tests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def build_repeated_swap_test_circuits(left='0', right='1', lam=8):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return [build_swap_test_circuit(left, right, name=f'swap_{index + 1}_of_{lam}') for index in range(lam)]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# 6. Staged components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def build_staged_components():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return {'S2': build_teleportation_circuit(), 'S3_record': build_encrypted_bell_record_circuit(), 'S5_QOTP': build_qotp_roundtrip_circuit(), 'S6': build_teleportation_circuit()}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# 7. Composed staged-emulation candidate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FIXED_KEY = '0101'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def _prepare_message_copies(qc, qubits, input_state):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for q in qubits: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if input_state == '1':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qc.x(q)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elif input_state == '+':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qc.h(q)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elif input_state == '-':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qc.x(q)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qc.h(q)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def _swap_test(qc, anc, left, right, label):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qc.barrier(label=label)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qc.h(anc)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qc.cswap(anc, left, right)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qc.h(anc)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def build_composed_staged_emulation_candidate(input_state='0'):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q = QuantumRegister(9, 'candidate')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c = ClassicalRegister(3, 'out')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qc = QuantumCircuit(q, c, name='composed_staged_emulation_candidate')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_prepare_message_copies(qc, (0, 1, 2), input_state)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qc.barrier(label='S1_three_message_copies')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for a, b, label in ((3, 4, 'AB_S2'), (5, 6, 'BT_S4'), (7, 8, 'TB_S6')):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qc.h(a)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qc.cx(a, b)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qc.barrier(label=f'I2_{label}')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coherent_teleportation(qc, 0, 3, 4, 'S2')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append_encrypted_record_roundtrip(qc, 3, FIXED_KEY, '01', 'S3_X1_record')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coherent_teleportation(qc, 4, 5, 6, 'S4')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append_encrypted_record_roundtrip(qc, 5, FIXED_KEY, '10', 'S4_X2_record')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qc.reset(0)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_swap_test(qc, 0, 6, 2, 'S5_swap_test')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coherent_teleportation(qc, 6, 7, 8, 'S6')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append_encrypted_record_roundtrip(qc, 7, FIXED_KEY, '11', 'S6_X3_record')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qc.reset(4)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_swap_test(qc, 4, 8, 1, 'S7_swap_test')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if input_state in {'+', '-'}: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qc.h(8)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qc.measure(0, 0)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qc.measure(4, 1)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qc.measure(8, 2)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qc.metadata = {'candidate_type': 'faithful_v7_three_explicit_bell_resources', 'input_state': input_state, 'valid_expected_outputs': ['100'] if input_state in {'1', '-'} else ['000'], 'measurement_order': 'out[2] out[1] out[0]', 'success_definition': 'sum over valid expected outputs', 'paper_resource_qubits': 9, 'swap_ancillas': 'reuse of consumed/dead measured-stage wires', 'not_implemented': ['QKD', 'authentication', 'network separation', 'abstract arbitration']}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return qc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def build_faithful_v7_unitary_reference(input_state='0'):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qc = QuantumCircuit(11, name='faithful_v7_unitary_reference')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_prepare_message_copies(qc, (0, 1, 2), input_state)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for a, b in ((3, 4), (5, 6), (7, 8)):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qc.h(a)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qc.cx(a, b)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coherent_teleportation(qc, 0, 3, 4, 'S2')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append_encrypted_record_roundtrip(qc, 3, FIXED_KEY, '01', 'S3_X1_record')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coherent_teleportation(qc, 4, 5, 6, 'S4')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append_encrypted_record_roundtrip(qc, 5, FIXED_KEY, '10', 'S4_X2_record')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_swap_test(qc, 9, 6, 2, 'S5_swap_test')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coherent_teleportation(qc, 6, 7, 8, 'S6')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append_encrypted_record_roundtrip(qc, 7, FIXED_KEY, '11', 'S6_X3_record')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_swap_test(qc, 10, 8, 1, 'S7_swap_test')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if input_state in {'+', '-'}: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qc.h(8)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return qc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def build_optimized_staged_candidate(input_state='0'):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q = QuantumRegister(7, 'opt')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c = ClassicalRegister(3, 'out')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qc = QuantumCircuit(q, c, name='optimized_v7_staged_candidate')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_prepare_message_copies(qc, (0, 1, 2), input_state)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qc.barrier(label='S1')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def leg(label):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qc.h(3)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qc.cx(3, 4)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coherent_teleportation(qc, 0, 3, 4, label)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qc.swap(0, 4)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qc.reset(3)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qc.reset(4)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leg('S2')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append_encrypted_record_roundtrip(qc, 6, FIXED_KEY, '01', 'S3_record')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leg('S4')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qc.reset(5)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_swap_test(qc, 5, 0, 2, 'S5_swap_test')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leg('S6')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qc.reset(4)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_swap_test(qc, 4, 0, 1, 'S7_swap_test')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if input_state in {'+', '-'}: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qc.h(0)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qc.measure(5, 0)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qc.measure(4, 1)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qc.measure(0, 2)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qc.metadata = {'candidate_type': 'optimized_staged_reset_reuse', 'input_state': input_state, 'valid_expected_outputs': ['100'] if input_state in {'1', '-'} else ['000'], 'measurement_order': 'out[2] out[1] out[0]', 'success_definition': 'sum over valid expected outputs', 'not_paper_resource_count': True}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return qc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import csv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import matplotlib.pyplot as plt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from qiskit import qasm3, transpile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from qiskit.qasm3 import dumps as qasm3_dumps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# Self-contained matrix definitions used by the strengthened-QOTP circuit.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import numpy as np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X_MATRIX = np.array([[0, 1], [1, 0]], dtype=complex)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Y_MATRIX = np.array([[0, -1j], [1j, 0]], dtype=complex)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Z_MATRIX = np.array([[1, 0], [0, -1]], dtype=complex)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T_STRENGTHENED = np.sqrt(1j / 3) * (X_MATRIX - Y_MATRIX + Z_MATRIX)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def encryption_unitary(key4):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"""Return the one-qubit strengthened-QOTP unitary for a four-bit key block."""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if len(key4) != 4 or set(key4) - {"0", "1"}: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raise ValueError("key block must contain four binary digits")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a, b, c, d = map(int, key4)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return (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np.linalg.matrix_power(X_MATRIX, a)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@ np.linalg.matrix_power(Z_MATRIX, b)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@ T_STRENGTHENED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@ np.linalg.matrix_power(X_MATRIX, c)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@ np.linalg.matrix_power(Z_MATRIX, d)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# Circuit collection used for the modular and complete folders.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def build_swap_test_verification_circuit(left="0", right="1"):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qc = QuantumCircuit(3, 1, name="swap_test_verification")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if left == "1":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qc.x(1)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elif left == "+":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qc.h(1)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elif left == "-":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qc.x(1); qc.h(1)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if right == "1":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qc.x(2)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elif right == "+":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qc.h(2)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elif right == "-":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qc.x(2); qc.h(2)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qc.h(0); qc.cswap(0, 1, 2); qc.h(0); qc.measure(0, 0)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return qc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def build_swap_test_circuit(left="0", right="1", name="swap_test"):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"""Compatibility wrapper used by the repeated swap-test circuit builder."""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circuit = build_swap_test_verification_circuit(left, right)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circuit.name = name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return circuit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def circuit_collection():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staged = build_staged_components()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modular = {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"Bell_Pair": build_bell_pair_circuit(),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"Three_Bell_Pairs": build_three_bell_pair_circuit(),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"Teleportation": build_teleportation_circuit(),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"Three_Teleportation_Rounds": build_three_teleportation_rounds(),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"Strengthened_QOTP_Roundtrip": build_qotp_roundtrip_circuit(),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"Encrypted_Bell_Record": build_encrypted_bell_record_circuit(),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"Swap_Test_Verification": build_swap_test_verification_circuit(),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"Stage_S2": staged["S2"],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"Stage_S3_Record": staged["S3_record"],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"Stage_S5_QOTP": staged["S5_QOTP"],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"Stage_S6": staged["S6"],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}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complete = {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"Composed_Full_Candidate": build_composed_staged_emulation_candidate(),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"Optimized_Staged_Candidate": build_optimized_staged_candidate(),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}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return modular, complete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def save_circuit(circuit, base_path):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base_path.parent.mkdir(parents=True, exist_ok=True)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(base_path.with_suffix(".qasm")).write_text(qasm3_dumps(circuit), encoding="utf-8")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(base_path.with_suffix(".txt")).write_text(str(circuit.draw("text", fold=160)), encoding="utf-8")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figure = circuit.draw("mpl", style="iqp", fold=80, idle_wires=False)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for extension in ("pdf", "png", "svg"):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figure.savefig(base_path.with_suffix("." + extension), dpi=300 if extension == "png" else None, bbox_inches="tight", facecolor="white")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plt.close(figure)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def generate_logical_circuits():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root = Path(__file__).resolve().parents[1] / "results"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modular, complete = circuit_collection()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for name, circuit in modular.items():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save_circuit(circuit, root / "Modular_Circuits" / name)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for name, circuit in complete.items():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save_circuit(circuit, root / "Complete_Circuits" / name)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if __name__ == "__main__":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generate_logical_circuits()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</w:p>
    <w:p w14:paraId="4561EAD6">
      <w:pPr>
        <w:pStyle w:val="3"/>
        <w:pageBreakBefore/>
      </w:pPr>
      <w:r>
        <w:rPr>
          <w:rFonts w:ascii="Times New Roman" w:hAnsi="Times New Roman" w:eastAsia="Times New Roman"/>
          <w:b/>
          <w:color w:val="000000"/>
          <w:sz w:val="22"/>
        </w:rPr>
        <w:t>qiskit_protocol_reference.py</w:t>
      </w:r>
    </w:p>
    <w:p w14:paraId="691F5684">
      <w:pPr>
        <w:pStyle w:val="164"/>
        <w:keepNext w:val="0"/>
        <w:keepLines w:val="0"/>
      </w:pPr>
      <w:r>
        <w:rPr>
          <w:rFonts w:ascii="Consolas" w:hAnsi="Consolas" w:eastAsia="Consolas"/>
          <w:b w:val="0"/>
          <w:color w:val="000000"/>
          <w:sz w:val="16"/>
        </w:rPr>
        <w:t>"""Complete IBM/Qiskit circuit, retrieval, evaluation, and guarded-submission code."""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from __future__ import annotations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import argparse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import csv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import hashlib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import json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from math import sqrt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from pathlib import Path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from qiskit import ClassicalRegister, QuantumCircuit, QuantumRegister, transpile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from qiskit.qasm3 import dumps as qasm3_dumps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from qiskit.transpiler import generate_preset_pass_manager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try: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from qiskit_ibm_runtime import QiskitRuntimeService, SamplerV2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except ImportError:  # Optional for local BasicSimulator execution.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QiskitRuntimeService = None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SamplerV2 = None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# 1. Bell resources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def build_bell_pair_circuit(name='bell_pair'):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q = QuantumRegister(2, 'bell')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qc = QuantumCircuit(q, name=name)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qc.h(q[0])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qc.cx(q[0], q[1])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return qc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def build_three_bell_pair_circuit():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q = QuantumRegister(6, 'bell')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qc = QuantumCircuit(q, name='three_v7_bell_pairs')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for a, b in ((0, 1), (2, 3), (4, 5)):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qc.h(q[a])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qc.cx(q[a], q[b])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qc.metadata = {'pairs': {'AB_S2': [0, 1], 'BT_S4': [2, 3], 'TB_S6': [4, 5]}}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return qc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# 2. Teleportation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def coherent_teleportation(qc, message, bell_sender, bell_receiver, label):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qc.barrier(label=f'{label}_Bell_measurement')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qc.cx(message, bell_sender)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qc.h(message)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qc.cx(bell_sender, bell_receiver)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qc.cz(message, bell_receiver)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SUPPORTED_INPUT_STATES = {"0", "1", "+", "-", "i+", "i-"}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def prepare_named_state(qc, qubit, input_state):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"""Prepare one of the named single-qubit validation states."""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if input_state not in SUPPORTED_INPUT_STATES: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raise ValueError(f"unsupported input state: {input_state}")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if input_state == "1":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qc.x(qubit)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elif input_state == "+":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qc.h(qubit)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elif input_state == "-":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qc.x(qubit)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qc.h(qubit)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elif input_state == "i+":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qc.h(qubit)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qc.s(qubit)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elif input_state == "i-":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qc.h(qubit)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qc.sdg(qubit)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def decode_named_state_for_measurement(qc, qubit, input_state):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"""Rotate phase/Hadamard-basis validation states before Z measurement."""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if input_state in {"+", "-"}: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qc.h(qubit)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elif input_state == "i+":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qc.sdg(qubit)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qc.h(qubit)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elif input_state == "i-":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qc.s(qubit)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qc.h(qubit)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def expected_message_measurement_bit(input_state):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if input_state not in SUPPORTED_INPUT_STATES: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raise ValueError(f"unsupported input state: {input_state}")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return "1" if input_state in {"1", "-"} else "0"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def composed_candidate_expected_outputs(input_state):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"""Return valid Qiskit keys in displayed order out[2] out[1] out[0]."""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return frozenset({expected_message_measurement_bit(input_state) + "00"})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def normalize_qiskit_counts_key(key):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"""Remove classical-register separators without reversing bit order."""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return "".join(str(key).split())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def success_probability_from_counts(counts, valid_outputs):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"""Sum counts for explicitly valid logical outputs; never use the mode."""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expected = {normalize_qiskit_counts_key(value) for value in valid_outputs}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shots = sum(int(value) for value in counts.values())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if shots &lt;= 0: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raise ValueError("counts must contain at least one shot")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successes = sum(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int(value)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for key, value in counts.items()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if normalize_qiskit_counts_key(key) in expected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return successes / shots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def build_teleportation_circuit(input_state='0'):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qc = QuantumCircuit(3, 1, name=f'teleport_{input_state}')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prepare_named_state(qc, 0, input_state)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qc.h(1)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qc.cx(1, 2)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coherent_teleportation(qc, 0, 1, 2, 'S2')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decode_named_state_for_measurement(qc, 2, input_state)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qc.measure(2, 0)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return qc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def build_three_teleportation_rounds(input_state='0'):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qc = QuantumCircuit(7, 1, name='three_teleportation_rounds')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prepare_named_state(qc, 0, input_state)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for a, b in ((1, 2), (3, 4), (5, 6)):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qc.h(a)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qc.cx(a, b)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coherent_teleportation(qc, 0, 1, 2, 'S2')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coherent_teleportation(qc, 2, 3, 4, 'S4')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coherent_teleportation(qc, 4, 5, 6, 'S6')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decode_named_state_for_measurement(qc, 6, input_state)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qc.measure(6, 0)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return qc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# 3. Strengthened-QOTP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def append_qotp(qc, qubit, key4, label='E_K'):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U = encryption_unitary(key4)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qc.unitary(U, [qubit], label=label)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def append_qotp_inverse(qc, qubit, key4, label='E_K^-1'):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U = encryption_unitary(key4)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qc.unitary(U.conj().T, [qubit], label=label)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def build_qotp_roundtrip_circuit(key4='0101', input_state='0'):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qc = QuantumCircuit(1, 1, name='strengthened_qotp_roundtrip')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if input_state == '1':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qc.x(0)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elif input_state == '+':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qc.h(0)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elif input_state == '-':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qc.x(0)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qc.h(0)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append_qotp(qc, 0, key4)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append_qotp_inverse(qc, 0, key4)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if input_state in {'+', '-'}: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qc.h(0)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qc.measure(0, 0)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return qc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# 4. Encrypted Bell records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def append_encrypted_record_roundtrip(qc, carrier, key4, record, label):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if record[1] == '1':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qc.x(carrier)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if record[0] == '1':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qc.z(carrier)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append_qotp(qc, carrier, key4, f'{label}_encrypt')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append_qotp_inverse(qc, carrier, key4, f'{label}_decrypt')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if record[0] == '1':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qc.z(carrier)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if record[1] == '1':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qc.x(carrier)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def build_encrypted_bell_record_circuit(key4='1010', record='01'):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qc = QuantumCircuit(2, 2, name='encrypted_bell_record_roundtrip')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qc.h(0)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qc.cx(0, 1)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append_encrypted_record_roundtrip(qc, 1, key4, record, 'E_KU_X')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qc.cx(0, 1)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qc.h(0)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qc.measure([0, 1], [0, 1])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return qc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# 5. Repeated swap tests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def build_repeated_swap_test_circuits(left='0', right='1', lam=8):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return [build_swap_test_circuit(left, right, name=f'swap_{index + 1}_of_{lam}') for index in range(lam)]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# 6. Staged components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def build_staged_components():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return {'S2': build_teleportation_circuit(), 'S3_record': build_encrypted_bell_record_circuit(), 'S5_QOTP': build_qotp_roundtrip_circuit(), 'S6': build_teleportation_circuit()}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# 7. Composed staged-emulation candidate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FIXED_KEY = '0101'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def _prepare_message_copies(qc, qubits, input_state):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for q in qubits: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prepare_named_state(qc, q, input_state)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def _swap_test(qc, anc, left, right, label):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qc.barrier(label=label)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qc.h(anc)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qc.cswap(anc, left, right)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qc.h(anc)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def build_composed_staged_emulation_candidate(input_state='0'):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q = QuantumRegister(9, 'candidate')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c = ClassicalRegister(3, 'out')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qc = QuantumCircuit(q, c, name='composed_staged_emulation_candidate')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_prepare_message_copies(qc, (0, 1, 2), input_state)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qc.barrier(label='S1_three_message_copies')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for a, b, label in ((3, 4, 'AB_S2'), (5, 6, 'BT_S4'), (7, 8, 'TB_S6')):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qc.h(a)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qc.cx(a, b)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qc.barrier(label=f'I2_{label}')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coherent_teleportation(qc, 0, 3, 4, 'S2')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append_encrypted_record_roundtrip(qc, 3, FIXED_KEY, '01', 'S3_X1_record')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coherent_teleportation(qc, 4, 5, 6, 'S4')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append_encrypted_record_roundtrip(qc, 5, FIXED_KEY, '10', 'S4_X2_record')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qc.reset(0)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_swap_test(qc, 0, 6, 2, 'S5_swap_test')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coherent_teleportation(qc, 6, 7, 8, 'S6')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append_encrypted_record_roundtrip(qc, 7, FIXED_KEY, '11', 'S6_X3_record')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qc.reset(4)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_swap_test(qc, 4, 8, 1, 'S7_swap_test')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decode_named_state_for_measurement(qc, 8, input_state)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qc.measure(0, 0)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qc.measure(4, 1)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qc.measure(8, 2)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valid_outputs = sorted(composed_candidate_expected_outputs(input_state))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qc.metadata = {'candidate_type': 'faithful_v7_three_explicit_bell_resources', 'input_state': input_state, 'valid_expected_outputs': valid_outputs, 'measurement_order': 'out[2] out[1] out[0]', 'success_definition': 'sum of counts over valid_expected_outputs', 'paper_resource_qubits': 9, 'swap_ancillas': 'reuse of consumed/dead measured-stage wires', 'not_implemented': ['QKD', 'authentication', 'network separation', 'abstract arbitration']}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return qc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def build_faithful_v7_unitary_reference(input_state='0'):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qc = QuantumCircuit(11, name='faithful_v7_unitary_reference')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_prepare_message_copies(qc, (0, 1, 2), input_state)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for a, b in ((3, 4), (5, 6), (7, 8)):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qc.h(a)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qc.cx(a, b)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coherent_teleportation(qc, 0, 3, 4, 'S2')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append_encrypted_record_roundtrip(qc, 3, FIXED_KEY, '01', 'S3_X1_record')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coherent_teleportation(qc, 4, 5, 6, 'S4')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append_encrypted_record_roundtrip(qc, 5, FIXED_KEY, '10', 'S4_X2_record')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_swap_test(qc, 9, 6, 2, 'S5_swap_test')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coherent_teleportation(qc, 6, 7, 8, 'S6')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append_encrypted_record_roundtrip(qc, 7, FIXED_KEY, '11', 'S6_X3_record')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_swap_test(qc, 10, 8, 1, 'S7_swap_test')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decode_named_state_for_measurement(qc, 8, input_state)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return qc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def build_optimized_staged_candidate(input_state='0'):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q = QuantumRegister(7, 'opt')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c = ClassicalRegister(3, 'out')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qc = QuantumCircuit(q, c, name='optimized_v7_staged_candidate')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_prepare_message_copies(qc, (0, 1, 2), input_state)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qc.barrier(label='S1')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def leg(label):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qc.h(3)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qc.cx(3, 4)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coherent_teleportation(qc, 0, 3, 4, label)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qc.swap(0, 4)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qc.reset(3)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qc.reset(4)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leg('S2')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append_encrypted_record_roundtrip(qc, 6, FIXED_KEY, '01', 'S3_record')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leg('S4')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qc.reset(5)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_swap_test(qc, 5, 0, 2, 'S5_swap_test')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leg('S6')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qc.reset(4)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_swap_test(qc, 4, 0, 1, 'S7_swap_test')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decode_named_state_for_measurement(qc, 0, input_state)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qc.measure(5, 0)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qc.measure(4, 1)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qc.measure(0, 2)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valid_outputs = sorted(composed_candidate_expected_outputs(input_state))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qc.metadata = {'candidate_type': 'optimized_staged_reset_reuse', 'input_state': input_state, 'valid_expected_outputs': valid_outputs, 'measurement_order': 'out[2] out[1] out[0]', 'success_definition': 'sum of counts over valid_expected_outputs', 'not_paper_resource_count': True}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return qc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import csv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import matplotlib.pyplot as plt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from qiskit import qasm3, transpile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from qiskit.qasm3 import dumps as qasm3_dumps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# Self-contained matrix definitions used by the strengthened-QOTP circuit.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import numpy as np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X_MATRIX = np.array([[0, 1], [1, 0]], dtype=complex)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Y_MATRIX = np.array([[0, -1j], [1j, 0]], dtype=complex)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Z_MATRIX = np.array([[1, 0], [0, -1]], dtype=complex)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T_STRENGTHENED = np.sqrt(1j / 3) * (X_MATRIX - Y_MATRIX + Z_MATRIX)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def encryption_unitary(key4):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"""Return the one-qubit strengthened-QOTP unitary for a four-bit key block."""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if len(key4) != 4 or set(key4) - {"0", "1"}: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raise ValueError("key block must contain four binary digits")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a, b, c, d = map(int, key4)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return (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np.linalg.matrix_power(X_MATRIX, a)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@ np.linalg.matrix_power(Z_MATRIX, b)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@ T_STRENGTHENED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@ np.linalg.matrix_power(X_MATRIX, c)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@ np.linalg.matrix_power(Z_MATRIX, d)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# Circuit collection used for the modular and complete folders.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def build_swap_test_verification_circuit(left="0", right="1"):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qc = QuantumCircuit(3, 1, name="swap_test_verification")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if left == "1":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qc.x(1)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elif left == "+":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qc.h(1)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elif left == "-":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qc.x(1); qc.h(1)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if right == "1":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qc.x(2)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elif right == "+":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qc.h(2)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elif right == "-":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qc.x(2); qc.h(2)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qc.h(0); qc.cswap(0, 1, 2); qc.h(0); qc.measure(0, 0)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return qc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def build_swap_test_circuit(left="0", right="1", name="swap_test"):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"""Compatibility wrapper used by the repeated swap-test circuit builder."""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circuit = build_swap_test_verification_circuit(left, right)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circuit.name = name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return circuit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def circuit_collection():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staged = build_staged_components()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modular = {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"Bell_Pair": build_bell_pair_circuit(),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"Three_Bell_Pairs": build_three_bell_pair_circuit(),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"Teleportation": build_teleportation_circuit(),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"Three_Teleportation_Rounds": build_three_teleportation_rounds(),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"Strengthened_QOTP_Roundtrip": build_qotp_roundtrip_circuit(),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"Encrypted_Bell_Record": build_encrypted_bell_record_circuit(),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"Swap_Test_Verification": build_swap_test_verification_circuit(),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"Stage_S2": staged["S2"],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"Stage_S3_Record": staged["S3_record"],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"Stage_S5_QOTP": staged["S5_QOTP"],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"Stage_S6": staged["S6"],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}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complete = {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"Composed_Full_Candidate": build_composed_staged_emulation_candidate(),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"Optimized_Staged_Candidate": build_optimized_staged_candidate(),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}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return modular, complete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def save_circuit(circuit, base_path):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base_path.parent.mkdir(parents=True, exist_ok=True)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(base_path.with_suffix(".qasm")).write_text(qasm3_dumps(circuit), encoding="utf-8")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(base_path.with_suffix(".txt")).write_text(str(circuit.draw("text", fold=160)), encoding="utf-8")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figure = circuit.draw("mpl", style="iqp", fold=80, idle_wires=False)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for extension in ("pdf", "png", "svg"):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figure.savefig(base_path.with_suffix("." + extension), dpi=300 if extension == "png" else None, bbox_inches="tight", facecolor="white")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plt.close(figure)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def generate_logical_circuits():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root = Path(__file__).resolve().parent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modular, complete = circuit_collection()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for name, circuit in modular.items():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save_circuit(circuit, root / "Modular_Circuits" / name)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for name, circuit in complete.items():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save_circuit(circuit, root / "Complete_Circuits" / name)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if False and __name__ == "__main__":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generate_logical_circuits()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# Qiskit reference execution and result plotting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from qiskit.providers.basic_provider import BasicSimulator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def _measured_copy(circuit):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measured = circuit.copy()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if measured.num_clbits == 0: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measured.measure_all()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return measured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def run_qiskit_reference_data(output_csv: Path, shots: int = 1024, seed: int = 20260803) -&gt; None: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"""Run modular and complete circuits with Qiskit's basic reference simulator."""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backend = BasicSimulator()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modular, complete = circuit_collection()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rows = []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for group, circuits in (("modular", modular), ("complete", complete)):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for name, logical in circuits.items():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measured = _measured_copy(logical)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executable = transpile(measured, backend=backend, optimization_level=0, seed_transpiler=seed)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counts = backend.run(executable, shots=shots, seed_simulator=seed).result().get_counts()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valid_outputs = logical.metadata.get("valid_expected_outputs") if logical.metadata else None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if valid_outputs is None: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valid_outputs = {"0" * measured.num_clbits}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rows.append({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"group": group, "circuit": name, "shots": shots,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"depth": executable.depth(), "size": executable.size(),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"valid_expected_outputs": json.dumps(sorted(valid_outputs)),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"correct_output_probability": success_probability_from_counts(counts, valid_outputs),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"counts_json": json.dumps(counts, sort_keys=True),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})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output_csv.parent.mkdir(parents=True, exist_ok=True)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with output_csv.open("w", newline="", encoding="utf-8") as handle: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writer = csv.DictWriter(handle, fieldnames=list(rows[0])); writer.writeheader(); writer.writerows(rows)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def generate_qiskit_result_figure(input_csv: Path, output_path: Path) -&gt; None: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rows = list(csv.DictReader(input_csv.open(encoding="utf-8")))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fig, ax = plt.subplots(figsize=(9.0, 4.8))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ax.bar(range(len(rows)), [float(row["correct_output_probability"]) for row in rows], color="0.35")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ax.set(xticks=range(len(rows)), xticklabels=[row["circuit"] for row in rows],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ylabel="Correct-output probability", ylim=(0, 1.05), title="Qiskit reference execution")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ax.tick_params(axis="x", rotation=65); fig.tight_layout()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output_path.parent.mkdir(parents=True, exist_ok=True)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fig.savefig(output_path.with_suffix(".png"), dpi=300); fig.savefig(output_path.with_suffix(".pdf")); plt.close(fig)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def run_complete_qiskit_pipeline(output_dir: Path, shots: int = 1024) -&gt; None: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generate_logical_circuits()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data = output_dir / "qiskit_reference_results.csv"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run_qiskit_reference_data(data, shots)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generate_qiskit_result_figure(data, output_dir / "qiskit_reference_results")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if __name__ == "__main__":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parser = argparse.ArgumentParser(description="Generate Qiskit circuits, data, and result figures.")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parser.add_argument("--output-dir", type=Path, default=Path("qiskit_results"))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parser.add_argument("--shots", type=int, default=1024)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arguments = parser.parse_args(); run_complete_qiskit_pipeline(arguments.output_dir, arguments.shots)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</w:p>
    <w:p w14:paraId="02E94D79">
      <w:pPr>
        <w:pStyle w:val="3"/>
        <w:pageBreakBefore/>
      </w:pPr>
      <w:r>
        <w:rPr>
          <w:rFonts w:ascii="Times New Roman" w:hAnsi="Times New Roman" w:eastAsia="Times New Roman"/>
          <w:b/>
          <w:color w:val="000000"/>
          <w:sz w:val="22"/>
        </w:rPr>
        <w:t>resource_operation_ledger.py</w:t>
      </w:r>
    </w:p>
    <w:p w14:paraId="5A1C69CE">
      <w:pPr>
        <w:pStyle w:val="164"/>
        <w:keepNext w:val="0"/>
        <w:keepLines w:val="0"/>
      </w:pPr>
      <w:r>
        <w:rPr>
          <w:rFonts w:ascii="Consolas" w:hAnsi="Consolas" w:eastAsia="Consolas"/>
          <w:b w:val="0"/>
          <w:color w:val="000000"/>
          <w:sz w:val="16"/>
        </w:rPr>
        <w:t>"""Step-derived resource accounting for one physical-copy protocol batch."""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from __future__ import annotations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from dataclasses import asdict, dataclass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EXECUTION_MODEL = (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"one protocol execution with 2*lambda+1 p1 copies, lambda p2 copies, "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"lambda p3 copies, and random S5/S7 subset verification"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REQUIRES_CONFIRMATION = "REQUIRES_MANUSCRIPT_CONFIRMATION"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@dataclass(frozen=True)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class EncryptedObjectSpec: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encryption_step: str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recovery_step: str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purpose: str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copy_id: str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bit_length: int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@dataclass(frozen=True)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class StepContribution: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step: str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rationale: str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message_state_preparations: int = 0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message_qubit_instances: int = 0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bell_pairs: int = 0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bell_qubits: int = 0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fresh_qotp_key_bits: int = 0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teleportation_operations: int = 0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controlled_swaps: int = 0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teleportation_measurements: int = 0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swap_measurements: int = 0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message_preparation_operations: int = 0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bell_pair_preparation_gates: int = 0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qotp_unitary_applications: int = 0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@property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def measurements(self) -&gt; int: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return self.teleportation_measurements + self.swap_measurements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@property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def modeled_operations(self) -&gt; int: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return (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self.message_preparation_operations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+ self.bell_pair_preparation_gates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+ self.teleportation_operations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+ self.controlled_swaps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+ self.measurements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+ self.qotp_unitary_applications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def _validate_dimensions(n: int, lambda_parameter: int) -&gt; tuple[int, int]: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if isinstance(n, bool) or not isinstance(n, int) or n &lt; 1: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raise ValueError("n must be a positive integer")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if isinstance(lambda_parameter, bool) or not isinstance(lambda_parameter, int) or lambda_parameter &lt; 1: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raise ValueError("lambda_parameter must be a positive integer")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return n, lambda_parameter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def physical_copy_counts(lambda_parameter: int) -&gt; dict[str, int]: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_, lam = _validate_dimensions(1, lambda_parameter)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return {"p1": 2 * lam + 1, "p2": lam, "p3": lam, "total": 4 * lam + 1}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def encrypted_object_ledger(lambda_parameter: int) -&gt; list[EncryptedObjectSpec]: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"""Return every single-qubit encrypted-object key block in one batch.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 block is independently allocated; sampled bit strings are not required to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be pairwise different.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"""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counts = physical_copy_counts(lambda_parameter)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rows: list[EncryptedObjectSpec] = []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rows.extend(EncryptedObjectSpec("S3", "S5", "p3_key", f"p3[{j}]", 4) for j in range(counts["p3"]))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for i in range(counts["p1"]):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rows.append(EncryptedObjectSpec("S3", "S5", "s3_bell_key", f"p1[{i}]", 4))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rows.append(EncryptedObjectSpec("S3", "S5", "x1_record_key", f"p1[{i}]", 8))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rows.append(EncryptedObjectSpec("S4", "S5", "s4_bell_key", f"p1[{i}]", 4))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rows.append(EncryptedObjectSpec("S4", "S5", "x2_record_key", f"p1[{i}]", 8))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for j in range(counts["p1"] - counts["p3"]):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rows.append(EncryptedObjectSpec("S6", "S7", "s6_bell_key", f"returned_p1[{j}]", 4))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rows.append(EncryptedObjectSpec("S6", "S7", "x3_record_key", f"returned_p1[{j}]", 8))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return rows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def fresh_key_bits_per_message_qubit(lambda_parameter: int) -&gt; int: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return sum(item.bit_length for item in encrypted_object_ledger(lambda_parameter))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def protocol_step_ledger(n: int, lambda_parameter: int) -&gt; tuple[StepContribution, ...]: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"""Derive resource contributions from the physical-copy protocol steps."""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n, lam = _validate_dimensions(n, lambda_parameter)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copies = physical_copy_counts(lam)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objects = encrypted_object_ledger(lam)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def key_bits(step: str) -&gt; int: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return n * sum(item.bit_length for item in objects if item.encryption_step == step)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def encryption_count(step: str) -&gt; int: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return n * sum(1 for item in objects if item.encryption_step == step)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def recovery_count(step: str) -&gt; int: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return n * sum(1 for item in objects if item.recovery_step == step)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return (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StepContribution(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"S1",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"Prepare all p1, p2, and p3 physical message copies.",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message_state_preparations=copies["total"],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message_qubit_instances=copies["total"] * n,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message_preparation_operations=copies["total"] * n,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),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StepContribution(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"S2",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"Teleport every one of the 2*lambda+1 p1 copies from Alice to Bob.",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bell_pairs=copies["p1"] * n,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bell_qubits=2 * copies["p1"] * n,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teleportation_operations=copies["p1"] * n,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teleportation_measurements=2 * copies["p1"] * n,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bell_pair_preparation_gates=2 * copies["p1"] * n,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),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StepContribution(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"S3",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"Encrypt p3 references, S3 Bell-path objects, and X1 records with fresh key blocks.",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fresh_qotp_key_bits=key_bits("S3"),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qotp_unitary_applications=encryption_count("S3"),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),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StepContribution(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"S4",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"Teleport all received p1 copies from Bob to Trent and allocate fresh S4/X2 key blocks.",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bell_pairs=copies["p1"] * n,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bell_qubits=2 * copies["p1"] * n,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fresh_qotp_key_bits=key_bits("S4"),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teleportation_operations=copies["p1"] * n,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teleportation_measurements=2 * copies["p1"] * n,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bell_pair_preparation_gates=2 * copies["p1"] * n,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qotp_unitary_applications=encryption_count("S4"),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),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StepContribution(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"S5",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"Recover/check p3, X1, and X2 protected objects; sample lambda recovered p1 copies without replacement and compare them with p3 references.",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controlled_swaps=lam * n,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swap_measurements=lam,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qotp_unitary_applications=recovery_count("S5"),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),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StepContribution(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"S6",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"Teleport the lambda+1 remaining p1 copies from Trent to Bob and allocate fresh S6/X3 key blocks.",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bell_pairs=(lam + 1) * n,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bell_qubits=2 * (lam + 1) * n,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fresh_qotp_key_bits=key_bits("S6"),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teleportation_operations=(lam + 1) * n,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teleportation_measurements=2 * (lam + 1) * n,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bell_pair_preparation_gates=2 * (lam + 1) * n,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qotp_unitary_applications=encryption_count("S6"),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),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StepContribution(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"S7",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"Recover/check X3 protected objects, sample lambda returned p1 copies without replacement, compare with p2, and retain the unique unsampled copy.",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controlled_swaps=lam * n,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swap_measurements=lam,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qotp_unitary_applications=recovery_count("S7"),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),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def step_rows(n: int, lambda_parameter: int) -&gt; list[dict]: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rows = []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for item in protocol_step_ledger(n, lambda_parameter):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row = asdict(item)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row["n"] = n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row["lambda_parameter"] = lambda_parameter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row["measurements"] = item.measurements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row["modeled_operations_for_step"] = item.modeled_operations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rows.append(row)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return rows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def summarize_resources(n: int, lambda_parameter: int) -&gt; dict: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n, lam = _validate_dimensions(n, lambda_parameter)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steps = protocol_step_ledger(n, lam)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copies = physical_copy_counts(lam)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def total(field: str) -&gt; int: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return sum(getattr(item, field) for item in steps)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key_bits = total("fresh_qotp_key_bits")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expected_key_bits = fresh_key_bits_per_message_qubit(lam) * n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if key_bits != expected_key_bits: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raise RuntimeError("step ledger and encrypted-object key ledger disagree")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return {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"n": n,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"lambda_parameter": lam,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"execution_model": EXECUTION_MODEL,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"p1_physical_copies": copies["p1"],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"p2_physical_copies": copies["p2"],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"p3_physical_copies": copies["p3"],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"total_message_state_preparations": total("message_state_preparations"),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"message_physical_qubit_instances": total("message_qubit_instances"),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"s2_bell_pairs": copies["p1"] * n,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"s4_bell_pairs": copies["p1"] * n,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"s6_bell_pairs": (lam + 1) * n,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"total_bell_pairs": total("bell_pairs"),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"total_bell_qubits": total("bell_qubits"),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"fresh_qotp_key_bits": key_bits,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"quantum_transmitted_qubits": REQUIRES_CONFIRMATION,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"classical_transmitted_bits": REQUIRES_CONFIRMATION,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"teleportation_operations": total("teleportation_operations"),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"s5_controlled_swap_gates": lam * n,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"s7_controlled_swap_gates": lam * n,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"total_controlled_swap_gates": total("controlled_swaps"),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"teleportation_measurements": total("teleportation_measurements"),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"swap_test_measurements": total("swap_measurements"),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"total_measurements": total("teleportation_measurements") + total("swap_measurements"),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"bell_pair_preparation_gates": total("bell_pair_preparation_gates"),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"qotp_unitary_applications": total("qotp_unitary_applications"),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"total_modeled_operations": sum(item.modeled_operations for item in steps),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"peak_live_qubits": REQUIRES_CONFIRMATION,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"fixed_lambda_scaling_in_n": "O(n)",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"joint_lambda_n_scaling": "O(lambda*n)",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}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def resource_scaling_rows(n_values=range(1, 21), lambda_values=(1, 2, 4, 8)) -&gt; list[dict]: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return [summarize_resources(n, lam) for n in n_values for lam in lambda_values]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</w:p>
    <w:p w14:paraId="41528642">
      <w:pPr>
        <w:pStyle w:val="3"/>
        <w:pageBreakBefore/>
      </w:pPr>
      <w:r>
        <w:rPr>
          <w:rFonts w:ascii="Times New Roman" w:hAnsi="Times New Roman" w:eastAsia="Times New Roman"/>
          <w:b/>
          <w:color w:val="000000"/>
          <w:sz w:val="22"/>
        </w:rPr>
        <w:t>verification_experiment_suite.py</w:t>
      </w:r>
    </w:p>
    <w:p w14:paraId="45FEFCD5">
      <w:pPr>
        <w:pStyle w:val="164"/>
        <w:keepNext w:val="0"/>
        <w:keepLines w:val="0"/>
      </w:pPr>
      <w:r>
        <w:rPr>
          <w:rFonts w:ascii="Consolas" w:hAnsi="Consolas" w:eastAsia="Consolas"/>
          <w:b w:val="0"/>
          <w:color w:val="000000"/>
          <w:sz w:val="16"/>
        </w:rPr>
        <w:t>"""Verification experiment suite for local numerical, Qiskit, Aer, data, and figure workflows.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This organized copy never connects to IBM Quantum and contains no submission path.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Protocol-level simulation uses one physical-copy batch parameterized by ``lambda``.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The generic repeated Swap-Test helper retains ``m`` for the number of independent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comparisons and accepts ``lambda_repetitions`` only as a compatibility alias.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"""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from __future__ import annotations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import argparse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import csv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import hashlib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import json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import math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import platform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import sys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from dataclasses import dataclass, field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from datetime import datetime, timezone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from pathlib import Path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import matplotlib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matplotlib.use("Agg")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import matplotlib.pyplot as plt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from matplotlib.ticker import StrMethodFormatter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import numpy as np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import pandas as pd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from qiskit import ClassicalRegister, QuantumCircuit, QuantumRegister, transpile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from qiskit.providers.basic_provider import BasicSimulator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from qiskit.quantum_info import Statevector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from qiskit_aer import AerSimulator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SEED = 20260903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SWAP_TRIALS = 50_000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PROTOCOL_TRIALS = 4_000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AER_SHOTS = 16_384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FIDELITIES = (0.0, 0.25, 0.5, 0.75, 0.9, 0.99)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M_VALUES = (1, 2, 4, 8, 16, 32, 40)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PROTOCOL_LAMBDA_VALUES = (1, 2, 4, 8)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NOISE_VALUES = (0.0, 0.02, 0.05)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I2 = np.eye(2, dtype=complex)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X = np.array([[0, 1], [1, 0]], dtype=complex)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Y = np.array([[0, -1j], [1j, 0]], dtype=complex)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Z = np.array([[1, 0], [0, -1]], dtype=complex)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PLUS = np.array([1, 1], dtype=complex) / np.sqrt(2)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T_STRENGTHENED = np.sqrt(1j / 3) * (X - Y + Z)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def write_rows(path: Path, rows: list[dict]) -&gt; None: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path.parent.mkdir(parents=True, exist_ok=True)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with path.open("w", newline="", encoding="utf-8") as handle: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writer = csv.DictWriter(handle, fieldnames=list(rows[0]))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writer.writeheader()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writer.writerows(rows)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def sha256(path: Path) -&gt; str: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digest = hashlib.sha256()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with path.open("rb") as handle: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for block in iter(lambda: handle.read(1024 * 1024), b""):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digest.update(block)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return digest.hexdigest()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def normalized(vector: np.ndarray) -&gt; np.ndarray: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value = np.asarray(vector, dtype=complex)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norm = float(np.linalg.norm(value))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if not np.isfinite(norm) or norm &lt;= 1e-15: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raise ValueError("state vector must have a finite, non-zero norm")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return value / norm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def fidelity(left: np.ndarray, right: np.ndarray) -&gt; float: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value = float(abs(np.vdot(normalized(left), normalized(right))) ** 2)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if not np.isfinite(value):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raise ValueError("fidelity must be finite")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return float(np.clip(value, 0.0, 1.0))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def swap_accept_single(F: float) -&gt; float: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if not -1e-12 &lt;= F &lt;= 1.0 + 1e-12: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raise ValueError("fidelity must be in [0, 1]")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F = min(1.0, max(0.0, float(F)))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return (1.0 + F) / 2.0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def swap_accept_all(fidelities: list[float] | tuple[float, ...] | np.ndarray) -&gt; float: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"""General independent-instance model: product_j ((1 + F_j) / 2)."""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values = np.asarray(fidelities, dtype=float)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if values.ndim != 1 or values.size == 0 or np.any(values &lt; -1e-12) or np.any(values &gt; 1 + 1e-12):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raise ValueError("fidelities must be a non-empty one-dimensional sequence in [0, 1]")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values = np.clip(values, 0.0, 1.0)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return float(np.prod((1.0 + values) / 2.0))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def swap_detection(fidelities: list[float] | tuple[float, ...] | np.ndarray) -&gt; float: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return 1.0 - swap_accept_all(fidelities)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def repeated_swap_accept_probability(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F: float,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m: int | None = None,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*,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lambda_repetitions: int | None = None,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) -&gt; float: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"""Compatibility wrapper; ``lambda_repetitions`` is converted to ``m``."""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if m is None: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if lambda_repetitions is None: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raise TypeError("m is required")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m = lambda_repetitions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elif lambda_repetitions is not None and m != lambda_repetitions: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raise ValueError("conflicting m and lambda_repetitions values")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if int(m) != m or m &lt; 1: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raise ValueError("m must be a positive integer")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return swap_accept_all([F] * int(m))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def generate_swap_data(path: Path) -&gt; float: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rng = np.random.default_rng(SEED)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rows = []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for F in FIDELITIES: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p_single = swap_accept_single(F)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for m in M_VALUES: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# Every Monte Carlo trial draws m separate Bernoulli outcomes.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outcomes = rng.random((SWAP_TRIALS, m)) &lt; p_single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mc_accept = float(np.mean(np.all(outcomes, axis=1)))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analytical_accept = swap_accept_all([F] * m)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rows.append(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{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    "fidelity": F,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    "m": m,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    "trials": SWAP_TRIALS,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    "analytical_accept_probability": analytical_accept,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    "analytical_detection_probability": 1.0 - analytical_accept,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    "monte_carlo_accept_probability": mc_accept,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    "monte_carlo_detection_probability": 1.0 - mc_accept,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    "absolute_error_accept": abs(mc_accept - analytical_accept),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    "absolute_error_detection": abs(mc_accept - analytical_accept),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}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write_rows(path, rows)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return max(row["absolute_error_accept"] for row in rows)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def encryption_unitary(key4: str) -&gt; np.ndarray: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a, b, c, d = map(int, key4)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return (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np.linalg.matrix_power(X, a)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@ np.linalg.matrix_power(Z, b)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@ T_STRENGTHENED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@ np.linalg.matrix_power(X, c)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@ np.linalg.matrix_power(Z, d)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@dataclass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class StageComparison: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stage: str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p1_index: int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reference_index: int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fidelity: float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effective_fidelity: float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accept_probability: float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outcome_accept: bool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records_ok: bool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@dataclass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class FreshKeyBlock: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block_id: str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purpose: str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copy_id: str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bits: str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consumed: bool = False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consumption_count: int = 0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class FreshKeyPool: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"""Deterministic simulated QKD pool with single-consumption block IDs."""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def __init__(self, rng: np.random.Generator):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self._rng = rng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self._counter = 0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self.blocks: dict[str, FreshKeyBlock] = {}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def allocate(self, length: int, purpose: str, copy_id: str) -&gt; FreshKeyBlock: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if isinstance(length, bool) or not isinstance(length, int) or length &lt; 1: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raise ValueError("key length must be a positive integer")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self._counter += 1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block_id = f"key-{self._counter:05d}"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block = FreshKeyBlock(block_id, purpose, copy_id, random_bits(self._rng, length))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self.blocks[block_id] = block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return block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def consume(self, block_id: str) -&gt; FreshKeyBlock: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block = self.blocks[block_id]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if block.consumed: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raise RuntimeError(f"fresh key block reused: {block_id}")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block.consumed = True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block.consumption_count += 1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return block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@dataclass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class ProtocolBatchState: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lambda_parameter: int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p1_copies: list[np.ndarray]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p2_copies: list[np.ndarray]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p3_copies: list[np.ndarray]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key_pool: FreshKeyPool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encrypted_object_key_blocks: dict[str, str]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x1_records: list[str]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x2_records: list[str]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x3_records: list[str]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s2_outputs: list[np.ndarray] = field(default_factory=list)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s4_outputs: list[np.ndarray] = field(default_factory=list)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recovered_at_trent: list[np.ndarray] = field(default_factory=list)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s5_test_indices: list[int] = field(default_factory=list)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s5_remaining_indices: list[int] = field(default_factory=list)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s6_outputs: list[np.ndarray] = field(default_factory=list)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s7_test_indices: list[int] = field(default_factory=list)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retained_p1_index: int | None = None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s5_comparisons: list[StageComparison] = field(default_factory=list)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s7_comparisons: list[StageComparison] = field(default_factory=list)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trent_accept: bool = False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bob_accept: bool = False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final_accept: bool = False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attacked_index: int | str | None = None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inputs_committed_before_sampling: bool = False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protocol_state: dict = field(default_factory=dict)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def random_bits(rng: np.random.Generator, count: int) -&gt; str: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return "".join(str(int(value)) for value in rng.integers(0, 2, size=count))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def prepare_protocol_batch(lambda_parameter: int, rng: np.random.Generator) -&gt; ProtocolBatchState: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if isinstance(lambda_parameter, bool) or not isinstance(lambda_parameter, int) or lambda_parameter &lt; 1: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raise ValueError("lambda_parameter must be a positive integer")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p1_count = 2 * lambda_parameter + 1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p2_count = p3_count = lambda_parameter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pool = FreshKeyPool(rng)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bindings: dict[str, str] = {}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from resource_operation_ledger import encrypted_object_ledger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for item in encrypted_object_ledger(lambda_parameter):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block = pool.allocate(item.bit_length, item.purpose, item.copy_id)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pool.consume(block.block_id)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bindings[f"{item.purpose}:{item.copy_id}"] = block.block_id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batch = ProtocolBatchState(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lambda_parameter=lambda_parameter,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p1_copies=[PLUS.copy() for _ in range(p1_count)],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p2_copies=[PLUS.copy() for _ in range(p2_count)],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p3_copies=[PLUS.copy() for _ in range(p3_count)],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key_pool=pool,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encrypted_object_key_blocks=bindings,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x1_records=[random_bits(rng, 2) for _ in range(p1_count)],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x2_records=[random_bits(rng, 2) for _ in range(p1_count)],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x3_records=[random_bits(rng, 2) for _ in range(lambda_parameter + 1)],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# Teleportation is ideal in this state-level model; each output is still a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# distinct physical state allocation and each path has its own record.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batch.s2_outputs = [state.copy() for state in batch.p1_copies]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batch.s4_outputs = [state.copy() for state in batch.s2_outputs]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batch.recovered_at_trent = [state.copy() for state in batch.s4_outputs]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batch.protocol_state = {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"all_states_received": True,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"all_encrypted_records_received": True,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"sampling_authority_s5": "Trent",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"sampling_authority_s7": "Bob",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}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batch.inputs_committed_before_sampling = True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return batch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def effective_fidelity(F: float, noise: float) -&gt; float: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"""Phenomenological state-level replacement model, not a hardware noise model."""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if not 0.0 &lt;= noise &lt;= 1.0: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raise ValueError("noise must be in [0, 1]")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return float(np.clip((1.0 - noise) * F + noise / 2.0, 0.0, 1.0))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def _sample_comparison(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stage: str,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p1_index: int,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reference_index: int,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left: np.ndarray,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right: np.ndarray,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records_ok: bool,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noise: float,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rng: np.random.Generator,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) -&gt; StageComparison: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ideal_F = fidelity(left, right)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noisy_F = effective_fidelity(ideal_F, noise)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probability = swap_accept_single(noisy_F)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return StageComparison(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stage=stage,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p1_index=p1_index,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reference_index=reference_index,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fidelity=ideal_F,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effective_fidelity=noisy_F,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accept_probability=probability,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outcome_accept=bool(rng.random() &lt; probability),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records_ok=records_ok,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def execute_protocol_batch(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batch: ProtocolBatchState,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scenario: str,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noise: float,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rng: np.random.Generator,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) -&gt; bool: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"""Execute one physical-copy batch with explicit S5/S7 comparisons."""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if not batch.inputs_committed_before_sampling: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raise RuntimeError("S5 sampling requires all states and records to be committed")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lam = batch.lambda_parameter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recovered_s5 = [state.copy() for state in batch.recovered_at_trent]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reference_s5 = [state.copy() for state in batch.p3_copies]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reference_s7 = [state.copy() for state in batch.p2_copies]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s5_records_ok = True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s7_records_ok = True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if scenario == "alice_scenario_1":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# Consistency-only diagnostic: every physical copy is changed coherently.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changed = Z @ PLUS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recovered_s5 = [changed.copy() for _ in recovered_s5]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reference_s5 = [changed.copy() for _ in reference_s5]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reference_s7 = [changed.copy() for _ in reference_s7]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elif scenario == "tamper_p2":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reference_s7 = [Z @ state for state in reference_s7]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batch.attacked_index = "ALL_P2"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elif scenario == "tamper_p3":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tampered_references = []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for j, state in enumerate(reference_s5):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block_id = batch.encrypted_object_key_blocks[f"p3_key:p3[{j}]"]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unitary = encryption_unitary(batch.key_pool.blocks[block_id].bits)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tampered_references.append(unitary.conj().T @ X @ unitary @ state)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reference_s5 = tampered_references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batch.attacked_index = "ALL_P3"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elif scenario == "impersonation_attempt":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replacement_ciphertext = np.array([1, 0], dtype=complex)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replacements = []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for j in range(lam):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block_id = batch.encrypted_object_key_blocks[f"p3_key:p3[{j}]"]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unitary = encryption_unitary(batch.key_pool.blocks[block_id].bits)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replacements.append(unitary.conj().T @ replacement_ciphertext)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reference_s5 = replacements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batch.attacked_index = "ALL_P3"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elif scenario == "bob_tampering_s6_record":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s7_records_ok = False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batch.attacked_index = 0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elif scenario == "replay_record_mismatch":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s5_records_ok = False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batch.attacked_index = 0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elif scenario != "honest":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raise ValueError(f"unknown scenario: {scenario}")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all_indices = list(range(2 * lam + 1))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batch.s5_test_indices = sorted(int(i) for i in rng.choice(all_indices, size=lam, replace=False))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batch.s5_remaining_indices = [i for i in all_indices if i not in set(batch.s5_test_indices)]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batch.s5_comparisons = [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_sample_comparison(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"S5", p1_index, reference_index, recovered_s5[p1_index], reference_s5[reference_index],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s5_records_ok, noise, rng,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for reference_index, p1_index in enumerate(batch.s5_test_indices)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]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batch.trent_accept = bool(all(item.records_ok and item.outcome_accept for item in batch.s5_comparisons))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if not batch.trent_accept: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return False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batch.s6_outputs = [recovered_s5[i].copy() for i in batch.s5_remaining_indices]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s7_positions = sorted(int(i) for i in rng.choice(range(lam + 1), size=lam, replace=False))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batch.s7_test_indices = [batch.s5_remaining_indices[position] for position in s7_positions]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retained = [i for i in batch.s5_remaining_indices if i not in set(batch.s7_test_indices)]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if len(retained) != 1: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raise RuntimeError("S7 must retain exactly one p1 copy")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batch.retained_p1_index = retained[0]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returned_by_original_index = dict(zip(batch.s5_remaining_indices, batch.s6_outputs))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batch.s7_comparisons = [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_sample_comparison(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"S7", p1_index, reference_index, returned_by_original_index[p1_index], reference_s7[reference_index],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s7_records_ok, noise, rng,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for reference_index, p1_index in enumerate(batch.s7_test_indices)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]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batch.bob_accept = bool(all(item.records_ok and item.outcome_accept for item in batch.s7_comparisons))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batch.final_accept = bool(batch.trent_accept and batch.bob_accept)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return batch.final_accept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SCENARIOS = (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"honest",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"alice_scenario_1",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"tamper_p2",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"tamper_p3",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"impersonation_attempt",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"bob_tampering_s6_record",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"replay_record_mismatch",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def protocol_analytical_probability(scenario: str, noise: float, lambda_parameter: int) -&gt; tuple[float, float, float]: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lam = int(lambda_parameter)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if lam != lambda_parameter or lam &lt; 1: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raise ValueError("lambda_parameter must be a positive integer")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if scenario == "replay_record_mismatch":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return 0.0, 0.0, 0.0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if scenario == "bob_tampering_s6_record":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s5 = swap_accept_single(effective_fidelity(1.0, noise)) ** lam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return 0.0, s5, 0.0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p_same = swap_accept_single(effective_fidelity(1.0, noise))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s5_single = s7_single = p_same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if scenario == "tamper_p2":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s7_single = swap_accept_single(effective_fidelity(0.0, noise))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elif scenario in {"tamper_p3", "impersonation_attempt"}: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probabilities = []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for key_value in range(16):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unitary = encryption_unitary(f"{key_value:04b}")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if scenario == "tamper_p3":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compared = unitary.conj().T @ X @ unitary @ PLUS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else: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compared = unitary.conj().T @ np.array([1, 0], dtype=complex)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probabilities.append(swap_accept_single(effective_fidelity(fidelity(PLUS, compared), noise)))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s5_single = float(np.mean(probabilities))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s5 = s5_single**lam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s7 = s7_single**lam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return s5 * s7, s5, s7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def generate_protocol_data(path: Path) -&gt; None: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rows = []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for scenario_index, scenario in enumerate(SCENARIOS):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for noise in NOISE_VALUES: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for lambda_parameter in PROTOCOL_LAMBDA_VALUES: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final_count = s5_all_count = s7_all_count = 0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all_s5_fidelities = []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all_s7_fidelities = []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all_s5_effective_fidelities = []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all_s7_effective_fidelities = []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s7_reached_count = 0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for trial in range(PROTOCOL_TRIALS):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    rng = np.random.default_rng(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        SEED + scenario_index * 10_000_000 + int(noise * 1000) * 100_000 + lambda_parameter * 10_000 + trial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    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    batch = prepare_protocol_batch(lambda_parameter, rng)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    final = execute_protocol_batch(batch, scenario, noise, rng)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    s5_all = batch.trent_accept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    s7_all = batch.bob_accept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    all_s5_fidelities.extend(item.fidelity for item in batch.s5_comparisons)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    all_s5_effective_fidelities.extend(item.effective_fidelity for item in batch.s5_comparisons)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    if batch.s7_comparisons: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        s7_reached_count += 1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        all_s7_fidelities.extend(item.fidelity for item in batch.s7_comparisons)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        all_s7_effective_fidelities.extend(item.effective_fidelity for item in batch.s7_comparisons)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    s5_all_count += int(s5_all)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    s7_all_count += int(s7_all)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    final_count += int(final)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final_rate = final_count / PROTOCOL_TRIALS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analytical, analytical_s5, analytical_s7 = protocol_analytical_probability(scenario, noise, lambda_parameter)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rows.append(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    {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        "scenario": scenario,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        "lambda_parameter": lambda_parameter,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        "p1_physical_copies": 2 * lambda_parameter + 1,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        "p2_physical_copies": lambda_parameter,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        "p3_physical_copies": lambda_parameter,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        "total_message_copies": 4 * lambda_parameter + 1,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        "noise_parameter": noise,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        "noise_model": "F_eff=(1-noise)*F+noise/2 (phenomenological state-level replacement)",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        "trials": PROTOCOL_TRIALS,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        "seed_base": SEED,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        "execution_model": "one physical-copy batch with random S5/S7 sampling without replacement",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        "physical_comparisons_per_reached_stage": lambda_parameter,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        "s5_sample_without_replacement": True,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        "s7_sample_without_replacement": True,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        "analytical_final_acceptance": analytical,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        "monte_carlo_final_acceptance": final_rate,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        "monte_carlo_s5_batch_acceptance": s5_all_count / PROTOCOL_TRIALS,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        "monte_carlo_s7_batch_acceptance": s7_all_count / PROTOCOL_TRIALS,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        "s7_reached_rate": s7_reached_count / PROTOCOL_TRIALS,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        "analytical_s5_batch_acceptance": analytical_s5,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        "analytical_s7_batch_acceptance": analytical_s7,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        "false_reject_rate": 1.0 - final_rate if scenario == "honest" else math.nan,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        "undetected_attack_rate": final_rate if scenario != "honest" else math.nan,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        "mean_s5_fidelity": float(np.mean(all_s5_fidelities)),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        "mean_s5_effective_fidelity": float(np.mean(all_s5_effective_fidelities)),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        "mean_s7_fidelity": float(np.mean(all_s7_fidelities)) if all_s7_fidelities else math.nan,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        "mean_s7_effective_fidelity": float(np.mean(all_s7_effective_fidelities)) if all_s7_effective_fidelities else math.nan,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    }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write_rows(path, rows)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def write_random_sampling_trace(path: Path, lambda_parameter: int = 4) -&gt; None: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def sample(seed: int) -&gt; ProtocolBatchState: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rng = np.random.default_rng(seed)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batch = prepare_protocol_batch(lambda_parameter, rng)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execute_protocol_batch(batch, "honest", 0.0, rng)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return batch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seed = SEED + 4242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first = sample(seed)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repeated = sample(seed)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all_indices = list(range(2 * lambda_parameter + 1))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def comparison_payload(item: StageComparison) -&gt; dict: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return {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"stage": item.stage,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"p1_index": item.p1_index,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"reference_index": item.reference_index,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"ideal_fidelity": item.fidelity,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"effective_fidelity": item.effective_fidelity,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"accept_probability": item.accept_probability,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"sampled_outcome_accept": item.outcome_accept,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"records_ok": item.records_ok,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}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payload = {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"seed": seed,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"lambda_parameter": lambda_parameter,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"all_p1_indices": all_indices,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"s5_test_indices": first.s5_test_indices,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"s5_remaining_indices": first.s5_remaining_indices,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"s7_test_indices": first.s7_test_indices,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"retained_p1_index": first.retained_p1_index,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"s5_comparisons": [comparison_payload(item) for item in first.s5_comparisons],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"s7_comparisons": [comparison_payload(item) for item in first.s7_comparisons],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"checks": {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"s5_no_replacement": len(first.s5_test_indices) == len(set(first.s5_test_indices)),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"s5_no_overlap": set(first.s5_test_indices).isdisjoint(first.s5_remaining_indices),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"s5_correct_cardinalities": len(first.s5_test_indices) == lambda_parameter and len(first.s5_remaining_indices) == lambda_parameter + 1,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"s5_partition_complete": sorted(first.s5_test_indices + first.s5_remaining_indices) == all_indices,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"s7_no_replacement": len(first.s7_test_indices) == len(set(first.s7_test_indices)),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"s7_correct_cardinality": len(first.s7_test_indices) == lambda_parameter,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"one_retained_copy": first.retained_p1_index is not None and first.retained_p1_index not in first.s7_test_indices,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"same_seed_deterministic": (first.s5_test_indices, first.s7_test_indices, first.retained_p1_index) == (repeated.s5_test_indices, repeated.s7_test_indices, repeated.retained_p1_index),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"inputs_committed_before_sampling": first.inputs_committed_before_sampling,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},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}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path.write_text(json.dumps(payload, indent=2), encoding="utf-8")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def write_fresh_key_allocation_trace(path: Path, lambda_parameter: int = 4) -&gt; None: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rng = np.random.default_rng(SEED + 5252)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batch = prepare_protocol_batch(lambda_parameter, rng)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blocks = [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{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"block_id": block.block_id,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"purpose": block.purpose,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"copy_id": block.copy_id,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"bit_length": len(block.bits),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"consumption_count": block.consumption_count,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}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for block in batch.key_pool.blocks.values()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]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payload = {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"seed": SEED + 5252,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"lambda_parameter": lambda_parameter,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"raw_key_bits_included": False,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"blocks": blocks,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"checks": {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"each_encrypted_object_has_one_block_id": len(blocks) == len(batch.encrypted_object_key_blocks),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"block_ids_unique": len({row["block_id"] for row in blocks}) == len(blocks),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"each_block_consumed_once": all(row["consumption_count"] == 1 for row in blocks),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"raw_bitstrings_required_unique": False,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},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}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path.write_text(json.dumps(payload, indent=2), encoding="utf-8")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def exact_binomial(n: int, alpha: float, beta: float) -&gt; float: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p = 0.25 + alpha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return float(sum(math.comb(n, k) * p**k * (1 - p) ** (n - k) for k in range(math.floor(n * beta) + 1)))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def chernoff(n: int, alpha: float, beta: float) -&gt; float: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p = 0.25 + alpha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q = beta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divergence = q * math.log(q / p) + (1 - q) * math.log((1 - q) / (1 - p))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return math.exp(-n * divergence)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def generate_alice_data(path: Path) -&gt; None: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rng = np.random.default_rng(SEED)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rows = []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for n in range(10, 201, 10):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samples = rng.binomial(n, 0.30, size=50_000)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success = int(np.count_nonzero(samples &lt;= math.floor(n * 0.06)))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rows.append(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{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"n": n,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"alpha": 0.05,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"beta": 0.06,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"p": 0.30,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"trials": 50_000,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"success_count": success,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"monte_carlo_probability": success / 50_000,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"exact_binomial_probability": exact_binomial(n, 0.05, 0.06),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"chernoff_upper_bound": chernoff(n, 0.05, 0.06),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"depends_on_m": False,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}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write_rows(path, rows)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def rotation(pauli: np.ndarray, theta: float) -&gt; np.ndarray: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return math.cos(theta / 2) * I2 - 1j * math.sin(theta / 2) * pauli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def generate_bob_data(path: Path) -&gt; None: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attacks: list[tuple[str, str, float | None, np.ndarray]] = [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("I", "identity", None, I2),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("X", "Pauli", None, X),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("Y", "Pauli", None, Y),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("Z", "Pauli", None, Z),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]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for axis, pauli in (("Rx", X), ("Rz", Z)):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for theta in (0.01, 0.05, 0.1, 0.2, math.pi / 4, math.pi / 2, math.pi):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attacks.append((f"{axis}({theta:.12g})", "near-identity rotation" if theta &lt; 0.21 else "rotation", theta, rotation(pauli, theta)))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rows = []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x1_operator = X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for attack_name, attack_type, theta, G in attacks: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transformed = x1_operator @ G @ x1_operator @ PLUS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F_G = fidelity(PLUS, transformed)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for m in M_VALUES: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accept = swap_accept_all([F_G] * m)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rows.append(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{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    "attack": attack_name,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    "attack_type": attack_type,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    "theta_radians": theta if theta is not None else math.nan,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    "message_state": "+",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    "x1_operator": "X",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    "fidelity_F_G": F_G,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    "m": m,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    "acceptance_probability": accept,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    "detection_probability": 1.0 - accept,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    "uses_orthogonal_2_to_minus_m_special_case": bool(abs(F_G) &lt; 1e-14),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}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write_rows(path, rows)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def generate_resource_data(path: Path) -&gt; None: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from resource_operation_ledger import resource_scaling_rows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rows = resource_scaling_rows(range(1, 21), PROTOCOL_LAMBDA_VALUES)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write_rows(path, rows)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def prepare_fidelity_state(qc: QuantumCircuit, qubit: int, F: float) -&gt; None: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F = float(F)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if not np.isfinite(F) or not -1e-12 &lt;= F &lt;= 1.0 + 1e-12: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raise ValueError("fidelity must be in [0, 1]")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F = float(np.clip(F, 0.0, 1.0))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if F &lt; 1.0: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qc.ry(2.0 * math.acos(math.sqrt(F)), qubit)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def build_explicit_independent_swap_circuit(F: float, m: int) -&gt; QuantumCircuit: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if isinstance(m, bool) or not isinstance(m, (int, np.integer)) or int(m) &lt; 1: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raise ValueError("m must be a positive integer")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m = int(m)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validated_F = float(F)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if not np.isfinite(validated_F) or not -1e-12 &lt;= validated_F &lt;= 1.0 + 1e-12: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raise ValueError("fidelity must be in [0, 1]")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validated_F = float(np.clip(validated_F, 0.0, 1.0))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q = QuantumRegister(3 * m, "q")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c = ClassicalRegister(m, "accept")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qc = QuantumCircuit(q, c, name=f"independent_swap_F_{F:g}_m_{m}")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for j in range(m):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ancilla, left, right = 3 * j, 3 * j + 1, 3 * j + 2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prepare_fidelity_state(qc, right, validated_F)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qc.h(ancilla)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qc.cswap(ancilla, left, right)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qc.h(ancilla)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qc.measure(ancilla, j)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qc.metadata = {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"verification_instances": m,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"independent_state_preparations": m,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"fidelity_each_instance": validated_F,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"direct_hardware": False,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}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return qc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def import_composed_candidate(repo_root: Path | None = None, input_state: str = "0"):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"""Build the candidate from the organized local reference module only."""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del repo_root  # Retained for compatibility with the former call signature.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from qiskit_protocol_reference import build_composed_staged_emulation_candidate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return build_composed_staged_emulation_candidate(input_state=input_state)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def qiskit_aer_local_reference(repo_root: Path, output_dir: Path) -&gt; None: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rows = []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aer = AerSimulator()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for F in FIDELITIES: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for m in PROTOCOL_LAMBDA_VALUES: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qc = build_explicit_independent_swap_circuit(F, m)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executable = transpile(qc, aer, optimization_level=1, seed_transpiler=SEED)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counts = aer.run(executable, shots=AER_SHOTS, seed_simulator=SEED + m).result().get_counts()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accept_count = int(counts.get("0" * m, 0))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rows.append(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{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    "engine": "qiskit-aer",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    "experiment": "explicit_independent_swap_test",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    "fidelity": F,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    "m": m,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    "shots": AER_SHOTS,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    "seed": SEED + m,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    "logical_qubits": qc.num_qubits,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    "instance_circuit_count": m,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    "transpiled_depth": executable.depth(),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    "accept_count": accept_count,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    "acceptance_probability": accept_count / AER_SHOTS,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    "analytical_acceptance_probability": swap_accept_all([F] * m),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    "counts_json": json.dumps(counts, sort_keys=True),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}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composed = import_composed_candidate(repo_root, input_state="0")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from qiskit_protocol_reference import composed_candidate_expected_outputs, success_probability_from_counts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valid_outputs = composed_candidate_expected_outputs("0")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for engine_name, backend in (("qiskit-basic", BasicSimulator()), ("qiskit-aer", aer)):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executable = transpile(composed, backend, optimization_level=1, seed_transpiler=SEED)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result = backend.run(executable, shots=4096, seed_simulator=SEED).result()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counts = result.get_counts()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acceptance_probability = success_probability_from_counts(counts, valid_outputs)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success = int(round(acceptance_probability * 4096))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rows.append(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{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"engine": engine_name,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"experiment": "composed_candidate_m1_reference",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"fidelity": math.nan,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"m": 1,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"shots": 4096,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"seed": SEED,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"logical_qubits": composed.num_qubits,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"instance_circuit_count": 1,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"transpiled_depth": executable.depth(),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"accept_count": success,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"acceptance_probability": acceptance_probability,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"analytical_acceptance_probability": 1.0,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"counts_json": json.dumps(counts, sort_keys=True),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}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# Execute fresh copies of the complete composed candidate serially. Each j has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# its own circuit object and simulator seed; aligned shot records are combined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# only after every instance has run, so this is not a power of one estimate.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for m in PROTOCOL_LAMBDA_VALUES: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per_instance_memories = []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depths = []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for j in range(m):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fresh_candidate = import_composed_candidate(repo_root, input_state="0")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executable = transpile(fresh_candidate, aer, optimization_level=1, seed_transpiler=SEED + j)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result = aer.run(executable, shots=4096, seed_simulator=SEED + 1000 + j, memory=True).result()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valid = composed_candidate_expected_outputs("0")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per_instance_memories.append(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np.asarray(["".join(value.split()) in valid for value in result.get_memory()], dtype=bool)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depths.append(executable.depth())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all_accept = np.all(np.vstack(per_instance_memories), axis=0)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accept_count = int(np.count_nonzero(all_accept))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rows.append(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{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"engine": "qiskit-aer",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"experiment": "composed_candidate_serial_reference",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"fidelity": math.nan,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"m": m,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"shots": 4096,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"seed": SEED,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"logical_qubits": composed.num_qubits,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"instance_circuit_count": m,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"transpiled_depth": max(depths),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"accept_count": accept_count,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"acceptance_probability": accept_count / 4096,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"analytical_acceptance_probability": 1.0,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"counts_json": json.dumps({"all_instances_accept": accept_count, "one_or_more_reject": 4096 - accept_count}),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}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write_rows(output_dir / "qiskit_aer_local_reference.csv", rows)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def plot_swap(data_dir: Path, figure_dir: Path) -&gt; None: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data = pd.read_csv(data_dir / "swap_test_detection.csv")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colors = plt.cm.viridis(np.linspace(0.08, 0.92, len(FIDELITIES)))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fig, ax = plt.subplots(figsize=(9.2, 5.8))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for F, color in zip(FIDELITIES, colors):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part = data[data.fidelity == F]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ax.plot(part.m, part.analytical_detection_probability, color=color, lw=1.8, label=f"F={F:g} analytical")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ax.scatter(part.m, part.monte_carlo_detection_probability, facecolors="none", edgecolors=color, s=34, label=f"F={F:g} Monte Carlo")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ax.set(xlabel="Independent verification instances m", ylabel="Detection probability", ylim=(-0.02, 1.02))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ax.set_xticks(M_VALUES)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ax.grid(alpha=0.25)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ax.legend(ncol=2, fontsize=8)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fig.tight_layout()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for ext in ("pdf", "png"):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fig.savefig(figure_dir / f"swap_test_detection.{ext}", dpi=300, bbox_inches="tight")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plt.close(fig)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fig, ax = plt.subplots(figsize=(8.4, 5.2))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for F, color, marker in ((0.9, "#2a6fbb", "o"), (0.99, "#c25b24", "s")):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part = data[data.fidelity == F]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ax.plot(part.m, part.analytical_detection_probability, color=color, lw=2, label=f"F={F:g} analytical")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ax.scatter(part.m, part.monte_carlo_detection_probability, facecolors="none", edgecolors=color, marker=marker, s=48, label=f"F={F:g} Monte Carlo")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ax.set(xlabel="Independent verification instances m", ylabel="Detection probability", ylim=(-0.02, 1.02))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ax.set_xticks(M_VALUES)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ax.grid(alpha=0.25)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ax.legend(fontsize=9)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fig.tight_layout()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for ext in ("pdf", "png"):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fig.savefig(figure_dir / f"high_fidelity_swap_test_detection.{ext}", dpi=300, bbox_inches="tight")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plt.close(fig)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def plot_bob(data_dir: Path, figure_dir: Path) -&gt; None: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data = pd.read_csv(data_dir / "bob_attack_fidelity_detection.csv")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fig, ax = plt.subplots(figsize=(8.6, 5.4))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for m, color in zip(PROTOCOL_LAMBDA_VALUES, ("#284b63", "#3c6e71", "#d9a441", "#c65d3b")):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part = data[data.m == m].sort_values("fidelity_F_G")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ax.plot(part.fidelity_F_G, part.detection_probability, marker="o", ms=3, color=color, label=f"m={m}")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ax.set(xlabel=r"Attack-state fidelity $F_G$", ylabel="Detection probability", xlim=(-0.02, 1.02), ylim=(-0.02, 1.02))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ax.grid(alpha=0.25)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ax.legend()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fig.tight_layout()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for ext in ("pdf", "png"):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fig.savefig(figure_dir / f"bob_attack_detection_vs_fidelity.{ext}", dpi=300, bbox_inches="tight")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plt.close(fig)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def plot_figure6(data_dir: Path, figure_dir: Path) -&gt; None: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swap = pd.read_csv(data_dir / "swap_test_detection.csv")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protocol = pd.read_csv(data_dir / "protocol_acceptance.csv")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alice = pd.read_csv(data_dir / "alice_repudiation_probability.csv")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resources = pd.read_csv(data_dir / "resource_scaling.csv")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fig, axes = plt.subplots(2, 2, figsize=(13.0, 9.4))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colors = plt.cm.viridis(np.linspace(0.08, 0.92, len(FIDELITIES)))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for F, color in zip(FIDELITIES, colors):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part = swap[swap.fidelity == F]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axes[0, 0].plot(part.m, part.analytical_detection_probability, color=color, label=f"F={F:g}")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axes[0, 0].scatter(part.m, part.monte_carlo_detection_probability, facecolors="none", edgecolors=color, s=22)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axes[0, 0].set(title="(a) Swap-test detection", xlabel="Independent verification instances m", ylabel="Detection probability", ylim=(-0.02, 1.02))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axes[0, 0].set_xticks(M_VALUES)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axes[0, 0].legend(ncol=2, fontsize=8, title="Lines: analytical; circles: Monte Carlo")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selected = protocol[protocol.noise_parameter == 0.02]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scenario_labels = {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"honest": "Honest",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"alice_scenario_1": "Alice scenario 1",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"tamper_p2": "Tamper p2",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"tamper_p3": "Tamper p3",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"impersonation_attempt": "Impersonation",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"bob_tampering_s6_record": "Bob record tamper",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"replay_record_mismatch": "Replay mismatch",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}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overlap_styles = {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"bob_tampering_s6_record": {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"color": "#8c564b",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"linestyle": "--",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"marker": "x",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"markersize": 7,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"markeredgewidth": 1.6,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"zorder": 6,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},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"replay_record_mismatch": {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"color": "#4d4d4d",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"linestyle": ":",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"marker": "s",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"markersize": 8,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"markerfacecolor": "none",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"markeredgewidth": 1.4,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"zorder": 5,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},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}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for scenario, label in scenario_labels.items():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part = selected[selected.scenario == scenario]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style = overlap_styles.get(scenario, {"marker": "o"})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axes[0, 1].plot(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part.lambda_parameter,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part.monte_carlo_final_acceptance,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label=label,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**style,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axes[0, 1].set(title="(b) Protocol-batch acceptance (noise=0.02)", xlabel=r"Physical-copy batch parameter $\lambda$", ylabel="Final acceptance", ylim=(-0.02, 1.02))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axes[0, 1].set_xticks(PROTOCOL_LAMBDA_VALUES)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axes[0, 1].legend(fontsize=7)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axes[1, 0].semilogy(alice.n, alice.exact_binomial_probability, color="black", label="Exact binomial")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axes[1, 0].scatter(alice.n, alice.monte_carlo_probability.clip(lower=1 / alice.trials), facecolors="none", edgecolors="#356a9a", label="Monte Carlo")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axes[1, 0].semilogy(alice.n, alice.chernoff_upper_bound, "--", color="#b45f3c", label="Chernoff bound")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axes[1, 0].set(title=r"(c) Alice repudiation model (independent of $\lambda$)", xlabel="Transmission sample size n", ylabel="Probability")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axes[1, 0].legend(fontsize=8)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part = resources[resources.lambda_parameter == 8]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for column, label in (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("message_physical_qubit_instances", "Physical message-qubit instances"),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("total_bell_pairs", "Bell pairs"),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("total_controlled_swap_gates", "Controlled-SWAP gates"),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("fresh_qotp_key_bits", "Fresh QOTP key bits"),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axes[1, 1].plot(part.n, part[column], label=label)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axes[1, 1].set(title=r"(d) Physical-copy resource accounting ($\lambda=8$)", xlabel="Message qubits n", ylabel="Count")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axes[1, 1].yaxis.set_major_formatter(StrMethodFormatter("{x:,.0f}"))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axes[1, 1].legend(fontsize=8)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for ax in axes.ravel():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ax.grid(alpha=0.22)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fig.tight_layout()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for ext in ("pdf", "png"):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fig.savefig(figure_dir / f"Figure6_protocol_batch.{ext}", dpi=300, bbox_inches="tight")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plt.close(fig)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def wilson(successes: int, shots: int, z: float = 1.959963984540054) -&gt; tuple[float, float]: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p = successes / shots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denominator = 1 + z * z / shots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center = (p + z * z / (2 * shots)) / denominator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half = z * math.sqrt(p * (1 - p) / shots + z * z / (4 * shots * shots)) / denominator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return center - half, center + half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def plot_figure7(repo_root: Path, data_dir: Path, figure_dir: Path) -&gt; None: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bundled_ibm_dir = repo_root / "data/ibm_hardware_existing"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ibm_dir = bundled_ibm_dir if bundled_ibm_dir.exists() else repo_root / "paper/data/ibm"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tele = pd.read_csv(ibm_dir / "teleportation_hardware.csv")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qotp = pd.read_csv(ibm_dir / "qotp_hardware.csv")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swap = pd.read_csv(ibm_dir / "swap_test_hardware.csv")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aer = pd.read_csv(ibm_dir / "composed_candidate_aer.csv").iloc[0]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pilot = pd.read_csv(ibm_dir / "composed_candidate_pilot.csv").iloc[0]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final = pd.read_csv(ibm_dir / "composed_candidate_final.csv").iloc[0]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classifications = []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for _, row in swap.iterrows():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direct = int(row["lambda"]) == 1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classifications.append(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{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"source_file": str(ibm_dir / "swap_test_hardware.csv"),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"execution": row["execution"],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"case": row["case"],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"reported_repetition": int(row["lambda"]),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"DIRECT_HARDWARE": "YES" if direct else "NO",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"DERIVED_FROM_SINGLE_TEST": "NO" if direct else "YES",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"job_id": row["job_id"],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"shots": int(row["shots"]),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    "classification_reason": "raw single-test estimate" if direct else "analytical composition from the same m=1 hardware estimate",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}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write_rows(data_dir / "ibm_hardware_data_classification.csv", classifications)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fig, axes = plt.subplots(2, 2, figsize=(11.4, 8.6))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labels = ["0", "1", "+", "-"]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t = tele.set_index("input_state").loc[labels]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axes[0, 0].bar(labels, t.correct_output_probability, color="#355d7a")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axes[0, 0].set(title="(a) Quantum teleportation", ylabel="Correct-output probability", ylim=(0, 1.05))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keys = sorted(qotp.key.unique())[:4]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positions = np.arange(4)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for index, key in enumerate(keys):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part = qotp[qotp.key == key].set_index("input_state").reindex(labels)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axes[0, 1].bar(positions + (index - 1.5) * 0.18, part.correct_output_probability, 0.18, label=f"K={int(key):04d}")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axes[0, 1].set_xticks(positions, labels)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axes[0, 1].set(title="(b) Strengthened-QOTP roundtrip", ylabel="Correct-output probability", ylim=(0.94, 1.005))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axes[0, 1].legend(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fontsize=8,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loc="upper left",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bbox_to_anchor=(1.02, 1.0),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borderaxespad=0,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cases = ["identical_0_0", "identical_plus_plus", "orthogonal_0_1", "orthogonal_plus_minus", "fixed_overlap_F_0.25"]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selected = swap[(swap.execution == "Final") &amp; (swap["lambda"] == 1)].set_index("case").loc[cases]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ideal_detection = (1 - selected.fidelity.to_numpy()) / 2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axes[1, 0].bar(np.arange(5) - 0.18, ideal_detection, 0.36, label="Ideal", color="#c9ced3", edgecolor="black")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axes[1, 0].bar(np.arange(5) + 0.18, selected.single_test_detection_probability, 0.36, label="IBM hardware (direct m=1)", color="#34495e")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axes[1, 0].set_xticks(range(5), ["0/0", "+/+", "0/1", "+/−", "F=0.25"])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axes[1, 0].set(title="(c) Direct single Swap-Test circuits", ylabel="Detection probability", ylim=(0, 0.65))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axes[1, 0].legend(fontsize=8)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values = [float(aer.success_probability), float(pilot.success_probability), float(final.success_probability)]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pilot_interval = wilson(int(pilot.success_count), int(pilot.shots))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final_interval = wilson(int(final.success_count), int(final.shots))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low = [0, values[1] - pilot_interval[0], values[2] - final_interval[0]]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high = [0, pilot_interval[1] - values[1], final_interval[1] - values[2]]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axes[1, 1].bar(["Aer ideal", "Pilot", "Final"], values, color=["#b8c4cc", "#708090", "#2f4554"])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axes[1, 1].errorbar(range(3), values, yerr=[low, high], fmt="none", color="black", capsize=4)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axes[1, 1].set(title="(d) Composed circuit candidate (m=1)", ylabel="Correct-output probability", ylim=(0, 1.05))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for ax in axes.ravel():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ax.grid(axis="y", alpha=0.2)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fig.suptitle("IBM Quantum hardware results and local Aer reference", fontsize=15)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fig.tight_layout(rect=(0, 0, 0.9, 0.96))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for ext in ("pdf", "png"):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fig.savefig(figure_dir / f"Figure7_hardware_scope.{ext}", dpi=300, bbox_inches="tight")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plt.close(fig)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write_rows(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data_dir / "figure7_confidence_intervals.csv",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[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{"execution": "Pilot", "success_count": int(pilot.success_count), "shots": int(pilot.shots), "probability": values[1], "wilson_95_low_recomputed": pilot_interval[0], "wilson_95_high_recomputed": pilot_interval[1]},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{"execution": "Final", "success_count": int(final.success_count), "shots": int(final.shots), "probability": values[2], "wilson_95_low_recomputed": final_interval[0], "wilson_95_high_recomputed": final_interval[1]},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],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def copy_figure6_source_data(data_dir: Path) -&gt; None: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source = data_dir / "figure6_source_data"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source.mkdir(parents=True, exist_ok=True)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mapping = {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"panel_a_swap_test.csv": "swap_test_detection.csv",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"panel_b_protocol_acceptance.csv": "protocol_acceptance.csv",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"panel_c_alice_repudiation.csv": "alice_repudiation_probability.csv",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"panel_d_resource_scaling.csv": "resource_scaling.csv",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}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for target_name, source_name in mapping.items():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# pandas round-trip creates standalone panel CSVs from the canonical data.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pd.read_csv(data_dir / source_name).to_csv(source / target_name, index=False)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def write_run_metadata(output_dir: Path, maximum_swap_error: float) -&gt; None: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import qiskit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import qiskit_aer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metadata = {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"execution_timestamp_utc": datetime.now(timezone.utc).isoformat(),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"python_version": sys.version,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"qiskit_version": qiskit.__version__,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"qiskit_aer_version": qiskit_aer.__version__,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"numpy_version": np.__version__,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"pandas_version": pd.__version__,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"matplotlib_version": matplotlib.__version__,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"seed": SEED,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"swap_trials_per_point": SWAP_TRIALS,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"protocol_trials_per_point": PROTOCOL_TRIALS,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"aer_shots_per_point": AER_SHOTS,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"platform": platform.platform(),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"machine": platform.machine(),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"maximum_swap_monte_carlo_absolute_error": maximum_swap_error,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"ibm_submission_attempted": False,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}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(output_dir / "data/run_metadata.json").write_text(json.dumps(metadata, indent=2), encoding="utf-8")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def run(output_dir: Path, repo_root: Path) -&gt; None: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data_dir = output_dir / "data"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figure_dir = output_dir / "figures"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data_dir.mkdir(parents=True, exist_ok=True)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figure_dir.mkdir(parents=True, exist_ok=True)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maximum_error = generate_swap_data(data_dir / "swap_test_detection.csv")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generate_protocol_data(data_dir / "protocol_acceptance.csv")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write_random_sampling_trace(data_dir / "random_sampling_trace.json")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write_fresh_key_allocation_trace(data_dir / "fresh_key_allocation_trace.json")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generate_alice_data(data_dir / "alice_repudiation_probability.csv")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generate_bob_data(data_dir / "bob_attack_fidelity_detection.csv")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generate_resource_data(data_dir / "resource_scaling.csv")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qiskit_aer_local_reference(repo_root, data_dir)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plot_swap(data_dir, figure_dir)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plot_bob(data_dir, figure_dir)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plot_figure6(data_dir, figure_dir)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plot_figure7(repo_root, data_dir, figure_dir)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copy_figure6_source_data(data_dir)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write_run_metadata(output_dir, maximum_error)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if __name__ == "__main__":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parser = argparse.ArgumentParser()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parser.add_argument("--output-dir", type=Path, required=True)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parser.add_argument("--repo-root", type=Path, required=True)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args = parser.parse_args()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run(args.output_dir.resolve(), args.repo_root.resolve())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</w:p>
    <w:p w14:paraId="4A5C5F7D">
      <w:pPr>
        <w:pStyle w:val="3"/>
        <w:pageBreakBefore/>
      </w:pPr>
      <w:r>
        <w:rPr>
          <w:rFonts w:ascii="Times New Roman" w:hAnsi="Times New Roman" w:eastAsia="Times New Roman"/>
          <w:b/>
          <w:color w:val="000000"/>
          <w:sz w:val="22"/>
        </w:rPr>
        <w:t>verification_experiment_validation.py</w:t>
      </w:r>
    </w:p>
    <w:p w14:paraId="5734447E">
      <w:pPr>
        <w:pStyle w:val="164"/>
        <w:keepNext w:val="0"/>
        <w:keepLines w:val="0"/>
      </w:pPr>
      <w:r>
        <w:rPr>
          <w:rFonts w:ascii="Consolas" w:hAnsi="Consolas" w:eastAsia="Consolas"/>
          <w:b w:val="0"/>
          <w:color w:val="000000"/>
          <w:sz w:val="16"/>
        </w:rPr>
        <w:t>"""Regression validation for the physical-copy protocol-batch implementation."""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from __future__ import annotations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import sys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from pathlib import Path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import numpy as np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import pandas as pd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import pytest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from qiskit import transpile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from qiskit.providers.basic_provider import BasicSimulator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from qiskit_aer import AerSimulator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QISKIT_DIR = Path(__file__).resolve().parent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HARDWARE_DIR = QISKIT_DIR.parent / "ibm_hardware"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for directory in (QISKIT_DIR, HARDWARE_DIR):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if str(directory) not in sys.path: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sys.path.insert(0, str(directory))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import ibm_hardware_circuit_generation as HARDWARE_CIRCUITS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import ibm_offline_analysis as IBM_OFFLINE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import local_reference_evaluation as LOCAL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import qiskit_protocol_reference as REFERENCE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import resource_operation_ledger as LEDGER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import verification_experiment_suite as MODEL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def execute_honest_batch(lambda_parameter: int, seed: int = MODEL.SEED):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rng = np.random.default_rng(seed)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batch = MODEL.prepare_protocol_batch(lambda_parameter, rng)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MODEL.execute_protocol_batch(batch, "honest", 0.0, rng)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return batch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def test_general_fidelity_product():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fidelities = [0.0, 0.25, 0.9]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expected = np.prod([(1 + value) / 2 for value in fidelities])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assert np.isclose(MODEL.swap_accept_all(fidelities), expected)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def test_orthogonal_special_case_only():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for m in (1, 2, 4, 8, 16):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assert np.isclose(MODEL.repeated_swap_accept_probability(0.0, m), 2.0**-m)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assert not np.isclose(MODEL.repeated_swap_accept_probability(0.25, m), 2.0**-m)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def test_lambda_keyword_is_only_a_generic_swap_compatibility_alias():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assert MODEL.repeated_swap_accept_probability(0.5, lambda_repetitions=4) == MODEL.repeated_swap_accept_probability(0.5, m=4)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@pytest.mark.parametrize("lambda_parameter", (1, 2, 4, 8))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def test_protocol_batch_physical_copy_cardinalities(lambda_parameter):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batch = MODEL.prepare_protocol_batch(lambda_parameter, np.random.default_rng(MODEL.SEED))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assert len(batch.p1_copies) == 2 * lambda_parameter + 1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assert len(batch.p2_copies) == lambda_parameter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assert len(batch.p3_copies) == lambda_parameter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assert len(batch.p1_copies) + len(batch.p2_copies) + len(batch.p3_copies) == 4 * lambda_parameter + 1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@pytest.mark.parametrize("lambda_parameter", (1, 2, 4, 8))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def test_protocol_batch_records_match_physical_paths(lambda_parameter):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batch = MODEL.prepare_protocol_batch(lambda_parameter, np.random.default_rng(MODEL.SEED))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assert len(batch.x1_records) == 2 * lambda_parameter + 1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assert len(batch.x2_records) == 2 * lambda_parameter + 1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assert len(batch.x3_records) == lambda_parameter + 1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def test_all_physical_message_arrays_are_distinct_allocations():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batch = MODEL.prepare_protocol_batch(8, np.random.default_rng(MODEL.SEED))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arrays = batch.p1_copies + batch.p2_copies + batch.p3_copies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assert len({id(value) for value in arrays}) == len(arrays)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@pytest.mark.parametrize("lambda_parameter", (1, 2, 4, 8))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def test_s5_sampling_without_replacement(lambda_parameter):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batch = execute_honest_batch(lambda_parameter)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all_indices = set(range(2 * lambda_parameter + 1))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assert len(batch.s5_test_indices) == lambda_parameter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assert len(batch.s5_test_indices) == len(set(batch.s5_test_indices))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assert len(batch.s5_remaining_indices) == lambda_parameter + 1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assert set(batch.s5_test_indices).isdisjoint(batch.s5_remaining_indices)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assert set(batch.s5_test_indices) | set(batch.s5_remaining_indices) == all_indices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assert batch.inputs_committed_before_sampling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@pytest.mark.parametrize("lambda_parameter", (1, 2, 4, 8))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def test_s7_sampling_and_unique_retained_copy(lambda_parameter):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batch = execute_honest_batch(lambda_parameter)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assert len(batch.s7_test_indices) == lambda_parameter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assert len(batch.s7_test_indices) == len(set(batch.s7_test_indices))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assert set(batch.s7_test_indices).issubset(batch.s5_remaining_indices)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retained = set(batch.s5_remaining_indices) - set(batch.s7_test_indices)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assert retained == {batch.retained_p1_index}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def test_same_seed_reproduces_sampling():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first = execute_honest_batch(4, MODEL.SEED + 100)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second = execute_honest_batch(4, MODEL.SEED + 100)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assert (first.s5_test_indices, first.s7_test_indices, first.retained_p1_index) == (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second.s5_test_indices,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second.s7_test_indices,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second.retained_p1_index,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def test_different_seeds_can_produce_different_sampling():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selections = {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(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tuple(execute_honest_batch(4, MODEL.SEED + offset).s5_test_indices),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tuple(execute_honest_batch(4, MODEL.SEED + offset).s7_test_indices),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for offset in range(8)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}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assert len(selections) &gt; 1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@pytest.mark.parametrize("lambda_parameter", (1, 2, 4, 8))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def test_each_stage_executes_lambda_explicit_comparisons(lambda_parameter):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batch = execute_honest_batch(lambda_parameter)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assert len(batch.s5_comparisons) == lambda_parameter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assert len(batch.s7_comparisons) == lambda_parameter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assert all(item.stage == "S5" for item in batch.s5_comparisons)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assert all(item.stage == "S7" for item in batch.s7_comparisons)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@pytest.mark.parametrize("lambda_parameter", (1, 2, 4, 8))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def test_honest_ideal_batch_accepts(lambda_parameter):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batch = execute_honest_batch(lambda_parameter)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assert batch.trent_accept and batch.bob_accept and batch.final_accept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def test_noise_is_applied_per_physical_comparison():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rng = np.random.default_rng(MODEL.SEED)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batch = MODEL.prepare_protocol_batch(4, rng)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MODEL.execute_protocol_batch(batch, "honest", 0.02, rng)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for item in batch.s5_comparisons + batch.s7_comparisons: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assert np.isclose(item.effective_fidelity, 0.99)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assert np.isclose(item.accept_probability, 0.995)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def test_record_mismatch_scenarios_retain_zero_final_acceptance():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for scenario in ("bob_tampering_s6_record", "replay_record_mismatch"):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rng = np.random.default_rng(MODEL.SEED)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batch = MODEL.prepare_protocol_batch(4, rng)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assert MODEL.execute_protocol_batch(batch, scenario, 0.0, rng) is False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assert batch.attacked_index == 0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def test_alice_consistency_only_scenario_remains_indistinguishable_in_ideal_model():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rng = np.random.default_rng(MODEL.SEED)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batch = MODEL.prepare_protocol_batch(4, rng)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assert MODEL.execute_protocol_batch(batch, "alice_scenario_1", 0.0, rng) is True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@pytest.mark.parametrize("lambda_parameter", (1, 2, 4, 8))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def test_bell_allocation_by_stage(lambda_parameter):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row = LEDGER.summarize_resources(1, lambda_parameter)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assert row["s2_bell_pairs"] == 2 * lambda_parameter + 1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assert row["s4_bell_pairs"] == 2 * lambda_parameter + 1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assert row["s6_bell_pairs"] == lambda_parameter + 1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assert row["total_bell_pairs"] == 5 * lambda_parameter + 3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@pytest.mark.parametrize(("n", "lambda_parameter"), ((1, 1), (1, 8), (7, 4), (20, 8)))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def test_resource_physical_copy_batch_formulas(n, lambda_parameter):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row = LEDGER.summarize_resources(n, lambda_parameter)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assert row["message_physical_qubit_instances"] == (4 * lambda_parameter + 1) * n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assert row["total_bell_pairs"] == (5 * lambda_parameter + 3) * n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assert row["total_bell_qubits"] == 2 * (5 * lambda_parameter + 3) * n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assert row["teleportation_operations"] == (5 * lambda_parameter + 3) * n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assert row["total_controlled_swap_gates"] == 2 * lambda_parameter * n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@pytest.mark.parametrize("lambda_parameter", (1, 2, 4, 8))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def test_fresh_key_total_is_derived_from_encrypted_objects(lambda_parameter):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objects = LEDGER.encrypted_object_ledger(lambda_parameter)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derived = sum(item.bit_length for item in objects)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assert derived == 64 * lambda_parameter + 36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assert LEDGER.summarize_resources(1, lambda_parameter)["fresh_qotp_key_bits"] == derived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def test_qotp_step_attribution_preserves_total_and_matches_protocol_flow():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lambda_parameter = 4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n = 3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steps = {row.step: row for row in LEDGER.protocol_step_ledger(n, lambda_parameter)}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objects = LEDGER.encrypted_object_ledger(lambda_parameter)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assert all(item.encryption_step == "S3" and item.recovery_step == "S5" for item in objects if item.purpose == "p3_key")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assert steps["S1"].fresh_qotp_key_bits == 0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assert steps["S3"].fresh_qotp_key_bits == n * sum(item.bit_length for item in objects if item.encryption_step == "S3")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assert steps["S5"].qotp_unitary_applications == n * sum(1 for item in objects if item.recovery_step == "S5")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assert steps["S7"].qotp_unitary_applications == n * sum(1 for item in objects if item.recovery_step == "S7")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assert sum(row.qotp_unitary_applications for row in steps.values()) == 2 * n * len(objects)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def test_resource_total_is_sum_of_step_ledger():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n, lambda_parameter = 5, 4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steps = LEDGER.protocol_step_ledger(n, lambda_parameter)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row = LEDGER.summarize_resources(n, lambda_parameter)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assert row["total_modeled_operations"] == sum(item.modeled_operations for item in steps)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assert row["total_modeled_operations"] != lambda_parameter * (40 * n + 2)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def test_ambiguous_communication_and_peak_resources_are_not_guessed():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row = LEDGER.summarize_resources(3, 2)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assert row["quantum_transmitted_qubits"] == LEDGER.REQUIRES_CONFIRMATION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assert row["classical_transmitted_bits"] == LEDGER.REQUIRES_CONFIRMATION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assert row["peak_live_qubits"] == LEDGER.REQUIRES_CONFIRMATION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@pytest.mark.parametrize("lambda_parameter", (1, 2, 4, 8))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def test_fresh_key_allocator_assigns_unique_single_use_block_ids(lambda_parameter):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batch = MODEL.prepare_protocol_batch(lambda_parameter, np.random.default_rng(MODEL.SEED))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blocks = list(batch.key_pool.blocks.values())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assert len(blocks) == len(batch.encrypted_object_key_blocks)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assert len({block.block_id for block in blocks}) == len(blocks)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assert all(block.consumption_count == 1 and block.consumed for block in blocks)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def test_fresh_key_block_reuse_raises():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pool = MODEL.FreshKeyPool(np.random.default_rng(MODEL.SEED))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block = pool.allocate(4, "diagnostic", "copy[0]")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pool.consume(block.block_id)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with pytest.raises(RuntimeError, match="reused"):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pool.consume(block.block_id)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def test_fresh_key_policy_does_not_require_unique_bit_patterns():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pool = MODEL.FreshKeyPool(np.random.default_rng(MODEL.SEED))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blocks = [pool.allocate(1, "diagnostic", f"copy[{i}]") for i in range(16)]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for block in blocks: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pool.consume(block.block_id)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assert len({block.block_id for block in blocks}) == len(blocks)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assert {block.bits for block in blocks}.issubset({"0", "1"})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assert all(block.consumption_count == 1 for block in blocks)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def test_fidelity_zero_vector_rejected():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with pytest.raises(ValueError):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MODEL.fidelity(np.zeros(2), np.array([1, 0]))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@pytest.mark.parametrize(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("left", "right", "expected"),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[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(np.array([2, 0]), np.array([7, 0]), 1.0),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(np.array([1, 0]), np.array([0, 1]), 0.0),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(np.array([1, 1]) * (1 + 1e-14), np.array([1, 1]), 1.0),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(np.array([1, 1j]), np.exp(0.73j) * np.array([1, 1j]), 1.0),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],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def test_fidelity_valid_and_global_phase_invariant(left, right, expected):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value = MODEL.fidelity(left, right)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assert 0.0 &lt;= value &lt;= 1.0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assert np.isclose(value, expected)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@pytest.mark.parametrize(("F", "m", "expected"), ((1.0, 8, 0.0), (0.0, 8, 1 - 2**-8)))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def test_swap_test_endpoints(F, m, expected):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assert np.isclose(MODEL.swap_detection([F] * m), expected)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@pytest.mark.parametrize(("F", "m"), ((-0.1, 1), (1.1, 1), (0.5, 0), (0.5, -1), (0.5, 1.5)))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def test_explicit_swap_test_invalid_parameters(F, m):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with pytest.raises(ValueError):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MODEL.build_explicit_independent_swap_circuit(F, m)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def test_explicit_qiskit_swap_circuit_has_m_preparations_and_measurements():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circuit = MODEL.build_explicit_independent_swap_circuit(0.9, 8)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assert circuit.metadata["verification_instances"] == 8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assert circuit.num_qubits == 24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assert circuit.num_clbits == 8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@pytest.mark.parametrize("state", LOCAL.VALIDATION_STATES)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def test_single_teleportation_six_states(state):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assert np.isclose(LOCAL.coherent_chain_fidelity(state, 1), 1.0, atol=1e-12)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assert min(LOCAL.conditioned_outcome_fidelities(state).values()) &gt;= 1 - 1e-12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@pytest.mark.parametrize("state", LOCAL.VALIDATION_STATES)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def test_three_sequential_teleportations_six_states(state):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for rounds in (1, 2, 3):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assert np.isclose(LOCAL.coherent_chain_fidelity(state, rounds), 1.0, atol=1e-12)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@pytest.mark.parametrize("state", ("0", "1", "+", "-", "i+"))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def test_composed_candidate_expected_outputs_aer(state):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backend = AerSimulator()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circuit = REFERENCE.build_composed_staged_emulation_candidate(state)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executable = transpile(circuit, backend, optimization_level=1, seed_transpiler=MODEL.SEED)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counts = backend.run(executable, shots=256, seed_simulator=MODEL.SEED).result().get_counts()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expected = REFERENCE.composed_candidate_expected_outputs(state)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assert REFERENCE.success_probability_from_counts(counts, expected) == 1.0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@pytest.mark.parametrize("state", ("0", "1", "+", "-"))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def test_composed_candidate_expected_outputs_basic_simulator(state):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backend = BasicSimulator()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circuit = REFERENCE.build_composed_staged_emulation_candidate(state)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executable = transpile(circuit, backend, optimization_level=0, seed_transpiler=MODEL.SEED)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counts = backend.run(executable, shots=128, seed_simulator=MODEL.SEED).result().get_counts()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expected = REFERENCE.composed_candidate_expected_outputs(state)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assert REFERENCE.success_probability_from_counts(counts, expected) == 1.0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def test_composed_candidate_global_phase_equivalence():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state = LOCAL.named_statevector("i+")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assert MODEL.fidelity(state, np.exp(1j * np.pi / 3) * state) == 1.0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def test_success_probability_sums_multiple_valid_outputs_and_normalizes_spaces():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counts = {"0 00": 3, "1 00": 5, "0 01": 2}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assert REFERENCE.success_probability_from_counts(counts, {"000", "100"}) == 0.8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def test_organized_composed_import_does_not_require_experiments_tree():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circuit = MODEL.import_composed_candidate(Path("/path/without/experiments"), input_state="1")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assert circuit.metadata["valid_expected_outputs"] == ["100"]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def test_ibm_offline_m1_and_derived_classification(tmp_path):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output = tmp_path / "ibm_offline.csv"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IBM_OFFLINE.analyze_existing_hardware(output)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data = pd.read_csv(output)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composed = data[data.record_type == "composed_candidate_final"].iloc[0]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assert composed.m == 1 and composed.DIRECT_HARDWARE == "YES"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swap = data[data.record_type == "swap_test"]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assert set(swap.loc[swap.DIRECT_HARDWARE == "YES", "m"]) == {1}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assert set(swap.loc[swap.DERIVED_FROM_SINGLE_TEST == "YES", "m"]) == {2, 4, 8}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assert data.absolute_difference.max() &lt; 1e-12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>def test_default_hardware_target_generation_never_initializes_ibm(monkeypatch):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initialized = False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class ForbiddenService: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def __init__(self, *args, **kwargs):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nonlocal initialized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    initialized = True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monkeypatch.setattr(HARDWARE_CIRCUITS, "QiskitRuntimeService", ForbiddenService)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with pytest.raises(RuntimeError, match="offline mode is the default"):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    HARDWARE_CIRCUITS.generate_ibm_target_circuits(connect_ibm=False)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  <w:r>
        <w:rPr>
          <w:rFonts w:ascii="Consolas" w:hAnsi="Consolas" w:eastAsia="Consolas"/>
          <w:b w:val="0"/>
          <w:color w:val="000000"/>
          <w:sz w:val="16"/>
        </w:rPr>
        <w:t xml:space="preserve">    assert initialized is False</w:t>
      </w:r>
      <w:r>
        <w:rPr>
          <w:rFonts w:ascii="Consolas" w:hAnsi="Consolas" w:eastAsia="Consolas"/>
          <w:b w:val="0"/>
          <w:color w:val="000000"/>
          <w:sz w:val="16"/>
        </w:rPr>
        <w:br w:type="textWrapping"/>
      </w:r>
    </w:p>
    <w:sectPr>
      <w:pgSz w:w="12240" w:h="15840"/>
      <w:pgMar w:top="792" w:right="792" w:bottom="792" w:left="79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altName w:val="Times New Roman"/>
    <w:panose1 w:val="020B0600000000000000"/>
    <w:charset w:val="00"/>
    <w:family w:val="auto"/>
    <w:pitch w:val="default"/>
    <w:sig w:usb0="00000000" w:usb1="00000000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CBC8D78A"/>
    <w:rsid w:val="DAFDA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Times New Roman" w:cstheme="minorBidi"/>
      <w:color w:val="000000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0" w:after="80"/>
      <w:outlineLvl w:val="0"/>
    </w:pPr>
    <w:rPr>
      <w:rFonts w:asciiTheme="majorHAnsi" w:hAnsiTheme="majorHAnsi" w:eastAsiaTheme="majorEastAsia" w:cstheme="majorBidi"/>
      <w:b/>
      <w:bCs/>
      <w:color w:val="000000"/>
      <w:sz w:val="2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3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Source Code"/>
    <w:uiPriority w:val="0"/>
    <w:pPr>
      <w:widowControl w:val="0"/>
      <w:spacing w:before="0" w:after="0" w:line="190" w:lineRule="exact"/>
      <w:ind w:left="0" w:right="0" w:firstLine="0"/>
    </w:pPr>
    <w:rPr>
      <w:rFonts w:ascii="Consolas" w:hAnsi="Consolas" w:eastAsia="Consolas" w:cstheme="minorBidi"/>
      <w:color w:val="000000"/>
      <w:sz w:val="16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38</Pages>
  <Words>9016</Words>
  <Characters>85928</Characters>
  <Lines>0</Lines>
  <Paragraphs>0</Paragraphs>
  <TotalTime>0</TotalTime>
  <ScaleCrop>false</ScaleCrop>
  <LinksUpToDate>false</LinksUpToDate>
  <CharactersWithSpaces>106482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笔耕少年</dc:creator>
  <cp:lastModifiedBy>笔耕少年</cp:lastModifiedBy>
  <dcterms:modified xsi:type="dcterms:W3CDTF">2026-09-18T09:50:37Z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AF10472E43A0E2A4BC98AC6AEE367F11_42</vt:lpwstr>
  </property>
</Properties>
</file>